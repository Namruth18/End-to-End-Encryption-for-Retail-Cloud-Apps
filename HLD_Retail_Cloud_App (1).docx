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248E2">
      <w:pPr>
        <w:pStyle w:val="3"/>
        <w:rPr>
          <w:u w:val="none"/>
        </w:rPr>
      </w:pPr>
      <w:r>
        <mc:AlternateContent>
          <mc:Choice Requires="wpg">
            <w:drawing>
              <wp:anchor distT="0" distB="0" distL="0" distR="0" simplePos="0" relativeHeight="251673600"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1" name="Group 1"/>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2" name="Graphic 2"/>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3" name="Graphic 3"/>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4" name="Graphic 4"/>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5" name="Graphic 5"/>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42880;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AfbhKf2QAAAAsBAAAPAAAAAAAAAAEAIAAAACIA&#10;AABkcnMvZG93bnJldi54bWxQSwECFAAUAAAACACHTuJAHbk69ZcDAACsDgAADgAAAAAAAAABACAA&#10;AAAoAQAAZHJzL2Uyb0RvYy54bWxQSwUGAAAAAAYABgBZAQAAMQcAAAAA&#10;">
                <o:lock v:ext="edit" aspectratio="f"/>
                <v:shape id="Graphic 2" o:spid="_x0000_s1026" o:spt="100" style="position:absolute;left:5080;top:5080;height:10332085;width:7200265;" filled="f" stroked="t" coordsize="7200265,10332085" o:gfxdata="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IkPW8AAAA&#10;2gAAAA8AAAAAAAAAAQAgAAAAIgAAAGRycy9kb3ducmV2LnhtbFBLAQIUABQAAAAIAIdO4kAzLwWe&#10;OwAAADkAAAAQAAAAAAAAAAEAIAAAAAsBAABkcnMvc2hhcGV4bWwueG1sUEsFBgAAAAAGAAYAWwEA&#10;ALUDAAAAAA==&#10;" path="m0,10331999l7199999,10331999,7199999,0,0,0,0,10331999xe">
                  <v:fill on="f" focussize="0,0"/>
                  <v:stroke weight="0.8pt" color="#000000" joinstyle="round"/>
                  <v:imagedata o:title=""/>
                  <o:lock v:ext="edit" aspectratio="f"/>
                  <v:textbox inset="0mm,0mm,0mm,0mm"/>
                </v:shape>
                <v:shape id="Graphic 3" o:spid="_x0000_s1026" o:spt="100" style="position:absolute;left:5080;top:581079;height:1270;width:7200265;" filled="f" stroked="t" coordsize="7200265,1" o:gfxdata="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2/Ym8AAAA&#10;2gAAAA8AAAAAAAAAAQAgAAAAIgAAAGRycy9kb3ducmV2LnhtbFBLAQIUABQAAAAIAIdO4kAzLwWe&#10;OwAAADkAAAAQAAAAAAAAAAEAIAAAAAsBAABkcnMvc2hhcGV4bWwueG1sUEsFBgAAAAAGAAYAWwEA&#10;ALUDAAAAAA==&#10;" path="m0,0l7200000,0e">
                  <v:fill on="f" focussize="0,0"/>
                  <v:stroke weight="0.6pt" color="#000000" joinstyle="round"/>
                  <v:imagedata o:title=""/>
                  <o:lock v:ext="edit" aspectratio="f"/>
                  <v:textbox inset="0mm,0mm,0mm,0mm"/>
                </v:shape>
                <v:shape id="Graphic 4" o:spid="_x0000_s1026" o:spt="100" style="position:absolute;left:473079;top:69879;height:446405;width:1728470;" fillcolor="#D4E8F4" filled="t" stroked="f" coordsize="1728470,446405" o:gfxdata="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3atb4A&#10;AADaAAAADwAAAAAAAAABACAAAAAiAAAAZHJzL2Rvd25yZXYueG1sUEsBAhQAFAAAAAgAh07iQDMv&#10;BZ47AAAAOQAAABAAAAAAAAAAAQAgAAAADQEAAGRycy9zaGFwZXhtbC54bWxQSwUGAAAAAAYABgBb&#10;AQAAtwMAAAAA&#10;" path="m1728000,0l0,0,0,446400,1728000,446400,1728000,0xe">
                  <v:fill on="t" focussize="0,0"/>
                  <v:stroke on="f"/>
                  <v:imagedata o:title=""/>
                  <o:lock v:ext="edit" aspectratio="f"/>
                  <v:textbox inset="0mm,0mm,0mm,0mm"/>
                </v:shape>
                <v:shape id="Graphic 5" o:spid="_x0000_s1026" o:spt="100" style="position:absolute;left:941080;top:123879;height:338455;width:1270;" filled="f" stroked="t" coordsize="1,338455" o:gfxdata="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q6oL4A&#10;AADaAAAADwAAAAAAAAABACAAAAAiAAAAZHJzL2Rvd25yZXYueG1sUEsBAhQAFAAAAAgAh07iQDMv&#10;BZ47AAAAOQAAABAAAAAAAAAAAQAgAAAADQEAAGRycy9zaGFwZXhtbC54bWxQSwUGAAAAAAYABgBb&#10;AQAAtwM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59264"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6" name="Textbox 6"/>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6D38B49C">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6" o:spid="_x0000_s1026" o:spt="202" type="#_x0000_t202" style="position:absolute;left:0pt;margin-left:51pt;margin-top:0.35pt;height:35.15pt;width:136.1pt;mso-position-horizontal-relative:page;z-index:251659264;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z7mudIAAAAHAQAADwAA&#10;AAAAAAABACAAAAAiAAAAZHJzL2Rvd25yZXYueG1sUEsBAhQAFAAAAAgAh07iQDFDzZPjAQAA1wMA&#10;AA4AAAAAAAAAAQAgAAAAIQEAAGRycy9lMm9Eb2MueG1sUEsFBgAAAAAGAAYAWQEAAHYFAAAAAA==&#10;">
                <v:fill on="f" focussize="0,0"/>
                <v:stroke weight="0.39992125984252pt" color="#AAC8DF" joinstyle="round"/>
                <v:imagedata o:title=""/>
                <o:lock v:ext="edit" aspectratio="f"/>
                <v:textbox inset="0mm,0mm,0mm,0mm">
                  <w:txbxContent>
                    <w:p w14:paraId="6D38B49C">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064B8C4C">
      <w:pPr>
        <w:spacing w:before="55"/>
        <w:ind w:left="7908" w:right="0" w:firstLine="0"/>
        <w:jc w:val="left"/>
        <w:rPr>
          <w:sz w:val="12"/>
        </w:rPr>
      </w:pPr>
      <w:r>
        <w:rPr>
          <w:spacing w:val="-2"/>
          <w:sz w:val="12"/>
        </w:rPr>
        <w:t>NihonCommunicationSolutions</w:t>
      </w:r>
    </w:p>
    <w:p w14:paraId="6CA1CA3F">
      <w:pPr>
        <w:pStyle w:val="7"/>
        <w:rPr>
          <w:sz w:val="40"/>
        </w:rPr>
      </w:pPr>
    </w:p>
    <w:p w14:paraId="1FB4C561">
      <w:pPr>
        <w:pStyle w:val="7"/>
        <w:rPr>
          <w:sz w:val="40"/>
        </w:rPr>
      </w:pPr>
    </w:p>
    <w:p w14:paraId="5AE1295E">
      <w:pPr>
        <w:pStyle w:val="7"/>
        <w:rPr>
          <w:sz w:val="40"/>
        </w:rPr>
      </w:pPr>
    </w:p>
    <w:p w14:paraId="1439D191">
      <w:pPr>
        <w:pStyle w:val="7"/>
        <w:rPr>
          <w:sz w:val="40"/>
        </w:rPr>
      </w:pPr>
    </w:p>
    <w:p w14:paraId="0AD9C6B9">
      <w:pPr>
        <w:pStyle w:val="7"/>
        <w:rPr>
          <w:sz w:val="40"/>
        </w:rPr>
      </w:pPr>
    </w:p>
    <w:p w14:paraId="1E767F74">
      <w:pPr>
        <w:pStyle w:val="7"/>
        <w:rPr>
          <w:sz w:val="40"/>
        </w:rPr>
      </w:pPr>
    </w:p>
    <w:p w14:paraId="4FD92A2C">
      <w:pPr>
        <w:pStyle w:val="7"/>
        <w:spacing w:before="102"/>
        <w:rPr>
          <w:sz w:val="40"/>
        </w:rPr>
      </w:pPr>
    </w:p>
    <w:p w14:paraId="78B18A4B">
      <w:pPr>
        <w:spacing w:before="1" w:line="333" w:lineRule="auto"/>
        <w:ind w:left="2338" w:right="2337" w:firstLine="0"/>
        <w:jc w:val="center"/>
        <w:rPr>
          <w:rFonts w:ascii="Arial" w:hAnsi="Arial"/>
          <w:b/>
          <w:sz w:val="32"/>
        </w:rPr>
      </w:pPr>
      <w:r>
        <w:rPr>
          <w:rFonts w:ascii="Arial" w:hAnsi="Arial"/>
          <w:b/>
          <w:sz w:val="40"/>
        </w:rPr>
        <w:t>Yenepoya University Project</w:t>
      </w:r>
      <w:r>
        <w:rPr>
          <w:rFonts w:ascii="Arial" w:hAnsi="Arial"/>
          <w:b/>
          <w:spacing w:val="-9"/>
          <w:sz w:val="40"/>
        </w:rPr>
        <w:t xml:space="preserve"> </w:t>
      </w:r>
      <w:r>
        <w:rPr>
          <w:rFonts w:ascii="Arial" w:hAnsi="Arial"/>
          <w:b/>
          <w:sz w:val="40"/>
        </w:rPr>
        <w:t>–</w:t>
      </w:r>
      <w:r>
        <w:rPr>
          <w:rFonts w:ascii="Arial" w:hAnsi="Arial"/>
          <w:b/>
          <w:spacing w:val="-9"/>
          <w:sz w:val="40"/>
        </w:rPr>
        <w:t xml:space="preserve"> </w:t>
      </w:r>
      <w:r>
        <w:rPr>
          <w:rFonts w:hint="default" w:ascii="Arial" w:hAnsi="Arial"/>
          <w:b/>
          <w:spacing w:val="-9"/>
          <w:sz w:val="40"/>
          <w:lang w:val="en-US"/>
        </w:rPr>
        <w:t>High</w:t>
      </w:r>
      <w:bookmarkStart w:id="0" w:name="_GoBack"/>
      <w:bookmarkEnd w:id="0"/>
      <w:r>
        <w:rPr>
          <w:rFonts w:ascii="Arial" w:hAnsi="Arial"/>
          <w:b/>
          <w:spacing w:val="-9"/>
          <w:sz w:val="40"/>
        </w:rPr>
        <w:t xml:space="preserve"> </w:t>
      </w:r>
      <w:r>
        <w:rPr>
          <w:rFonts w:ascii="Arial" w:hAnsi="Arial"/>
          <w:b/>
          <w:sz w:val="40"/>
        </w:rPr>
        <w:t>Level</w:t>
      </w:r>
      <w:r>
        <w:rPr>
          <w:rFonts w:ascii="Arial" w:hAnsi="Arial"/>
          <w:b/>
          <w:spacing w:val="-9"/>
          <w:sz w:val="40"/>
        </w:rPr>
        <w:t xml:space="preserve"> </w:t>
      </w:r>
      <w:r>
        <w:rPr>
          <w:rFonts w:ascii="Arial" w:hAnsi="Arial"/>
          <w:b/>
          <w:sz w:val="40"/>
        </w:rPr>
        <w:t xml:space="preserve">Design </w:t>
      </w:r>
      <w:r>
        <w:rPr>
          <w:rFonts w:ascii="Arial" w:hAnsi="Arial"/>
          <w:b/>
          <w:spacing w:val="-6"/>
          <w:sz w:val="32"/>
        </w:rPr>
        <w:t>on</w:t>
      </w:r>
    </w:p>
    <w:p w14:paraId="148AE6D3">
      <w:pPr>
        <w:spacing w:before="89" w:line="292" w:lineRule="auto"/>
        <w:ind w:left="2" w:right="1" w:firstLine="0"/>
        <w:jc w:val="center"/>
        <w:rPr>
          <w:rFonts w:ascii="Arial"/>
          <w:b/>
          <w:sz w:val="40"/>
        </w:rPr>
      </w:pPr>
      <w:r>
        <w:rPr>
          <w:rFonts w:ascii="Arial"/>
          <w:b/>
          <w:sz w:val="40"/>
        </w:rPr>
        <w:t>Secure</w:t>
      </w:r>
      <w:r>
        <w:rPr>
          <w:rFonts w:ascii="Arial"/>
          <w:b/>
          <w:spacing w:val="-7"/>
          <w:sz w:val="40"/>
        </w:rPr>
        <w:t xml:space="preserve"> </w:t>
      </w:r>
      <w:r>
        <w:rPr>
          <w:rFonts w:ascii="Arial"/>
          <w:b/>
          <w:sz w:val="40"/>
        </w:rPr>
        <w:t>End-to-End</w:t>
      </w:r>
      <w:r>
        <w:rPr>
          <w:rFonts w:ascii="Arial"/>
          <w:b/>
          <w:spacing w:val="-7"/>
          <w:sz w:val="40"/>
        </w:rPr>
        <w:t xml:space="preserve"> </w:t>
      </w:r>
      <w:r>
        <w:rPr>
          <w:rFonts w:ascii="Arial"/>
          <w:b/>
          <w:sz w:val="40"/>
        </w:rPr>
        <w:t>Encryption</w:t>
      </w:r>
      <w:r>
        <w:rPr>
          <w:rFonts w:ascii="Arial"/>
          <w:b/>
          <w:spacing w:val="-7"/>
          <w:sz w:val="40"/>
        </w:rPr>
        <w:t xml:space="preserve"> </w:t>
      </w:r>
      <w:r>
        <w:rPr>
          <w:rFonts w:ascii="Arial"/>
          <w:b/>
          <w:sz w:val="40"/>
        </w:rPr>
        <w:t>for</w:t>
      </w:r>
      <w:r>
        <w:rPr>
          <w:rFonts w:ascii="Arial"/>
          <w:b/>
          <w:spacing w:val="-7"/>
          <w:sz w:val="40"/>
        </w:rPr>
        <w:t xml:space="preserve"> </w:t>
      </w:r>
      <w:r>
        <w:rPr>
          <w:rFonts w:ascii="Arial"/>
          <w:b/>
          <w:sz w:val="40"/>
        </w:rPr>
        <w:t>Retail</w:t>
      </w:r>
      <w:r>
        <w:rPr>
          <w:rFonts w:ascii="Arial"/>
          <w:b/>
          <w:spacing w:val="-7"/>
          <w:sz w:val="40"/>
        </w:rPr>
        <w:t xml:space="preserve"> </w:t>
      </w:r>
      <w:r>
        <w:rPr>
          <w:rFonts w:ascii="Arial"/>
          <w:b/>
          <w:sz w:val="40"/>
        </w:rPr>
        <w:t xml:space="preserve">Cloud </w:t>
      </w:r>
      <w:r>
        <w:rPr>
          <w:rFonts w:ascii="Arial"/>
          <w:b/>
          <w:spacing w:val="-2"/>
          <w:sz w:val="40"/>
        </w:rPr>
        <w:t>Applications</w:t>
      </w:r>
    </w:p>
    <w:p w14:paraId="01819F95">
      <w:pPr>
        <w:pStyle w:val="7"/>
        <w:rPr>
          <w:rFonts w:ascii="Arial"/>
          <w:b/>
          <w:sz w:val="24"/>
        </w:rPr>
      </w:pPr>
    </w:p>
    <w:p w14:paraId="0DC0E43F">
      <w:pPr>
        <w:pStyle w:val="7"/>
        <w:rPr>
          <w:rFonts w:ascii="Arial"/>
          <w:b/>
          <w:sz w:val="24"/>
        </w:rPr>
      </w:pPr>
    </w:p>
    <w:p w14:paraId="206F8FF3">
      <w:pPr>
        <w:pStyle w:val="7"/>
        <w:rPr>
          <w:rFonts w:ascii="Arial"/>
          <w:b/>
          <w:sz w:val="24"/>
        </w:rPr>
      </w:pPr>
    </w:p>
    <w:p w14:paraId="29B53C26">
      <w:pPr>
        <w:pStyle w:val="7"/>
        <w:rPr>
          <w:rFonts w:ascii="Arial"/>
          <w:b/>
          <w:sz w:val="24"/>
        </w:rPr>
      </w:pPr>
    </w:p>
    <w:p w14:paraId="5C933BEF">
      <w:pPr>
        <w:pStyle w:val="7"/>
        <w:rPr>
          <w:rFonts w:ascii="Arial"/>
          <w:b/>
          <w:sz w:val="24"/>
        </w:rPr>
      </w:pPr>
    </w:p>
    <w:p w14:paraId="561EC694">
      <w:pPr>
        <w:pStyle w:val="7"/>
        <w:spacing w:before="226"/>
        <w:rPr>
          <w:rFonts w:ascii="Arial"/>
          <w:b/>
          <w:sz w:val="24"/>
        </w:rPr>
      </w:pPr>
    </w:p>
    <w:p w14:paraId="3CC5D3D0">
      <w:pPr>
        <w:spacing w:before="1"/>
        <w:ind w:left="148" w:right="0" w:firstLine="0"/>
        <w:jc w:val="left"/>
        <w:rPr>
          <w:rFonts w:ascii="Arial"/>
          <w:b/>
          <w:sz w:val="24"/>
        </w:rPr>
      </w:pPr>
      <w:r>
        <w:rPr>
          <w:rFonts w:ascii="Arial"/>
          <w:b/>
          <w:sz w:val="24"/>
          <w:u w:val="single"/>
        </w:rPr>
        <w:t xml:space="preserve">Student </w:t>
      </w:r>
      <w:r>
        <w:rPr>
          <w:rFonts w:ascii="Arial"/>
          <w:b/>
          <w:spacing w:val="-2"/>
          <w:sz w:val="24"/>
          <w:u w:val="single"/>
        </w:rPr>
        <w:t>Name:</w:t>
      </w:r>
    </w:p>
    <w:p w14:paraId="036B3787">
      <w:pPr>
        <w:pStyle w:val="4"/>
        <w:spacing w:before="104"/>
        <w:ind w:left="148" w:firstLine="0"/>
      </w:pPr>
      <w:r>
        <w:t xml:space="preserve">Namruth V </w:t>
      </w:r>
      <w:r>
        <w:rPr>
          <w:spacing w:val="-10"/>
        </w:rPr>
        <w:t>I</w:t>
      </w:r>
    </w:p>
    <w:p w14:paraId="69D82E5A">
      <w:pPr>
        <w:pStyle w:val="7"/>
        <w:rPr>
          <w:rFonts w:ascii="Arial"/>
          <w:b/>
          <w:sz w:val="24"/>
        </w:rPr>
      </w:pPr>
    </w:p>
    <w:p w14:paraId="06662E0C">
      <w:pPr>
        <w:pStyle w:val="7"/>
        <w:rPr>
          <w:rFonts w:ascii="Arial"/>
          <w:b/>
          <w:sz w:val="24"/>
        </w:rPr>
      </w:pPr>
    </w:p>
    <w:p w14:paraId="3087D1C8">
      <w:pPr>
        <w:pStyle w:val="7"/>
        <w:rPr>
          <w:rFonts w:ascii="Arial"/>
          <w:b/>
          <w:sz w:val="24"/>
        </w:rPr>
      </w:pPr>
    </w:p>
    <w:p w14:paraId="49BFBB6C">
      <w:pPr>
        <w:pStyle w:val="7"/>
        <w:rPr>
          <w:rFonts w:ascii="Arial"/>
          <w:b/>
          <w:sz w:val="24"/>
        </w:rPr>
      </w:pPr>
    </w:p>
    <w:p w14:paraId="6FEABB10">
      <w:pPr>
        <w:pStyle w:val="7"/>
        <w:rPr>
          <w:rFonts w:ascii="Arial"/>
          <w:b/>
          <w:sz w:val="24"/>
        </w:rPr>
      </w:pPr>
    </w:p>
    <w:p w14:paraId="1891279B">
      <w:pPr>
        <w:pStyle w:val="7"/>
        <w:spacing w:before="208"/>
        <w:rPr>
          <w:rFonts w:ascii="Arial"/>
          <w:b/>
          <w:sz w:val="24"/>
        </w:rPr>
      </w:pPr>
    </w:p>
    <w:p w14:paraId="3B128110">
      <w:pPr>
        <w:tabs>
          <w:tab w:val="left" w:pos="5080"/>
        </w:tabs>
        <w:spacing w:before="0"/>
        <w:ind w:left="148" w:right="0" w:firstLine="0"/>
        <w:jc w:val="left"/>
        <w:rPr>
          <w:rFonts w:ascii="Arial"/>
          <w:b/>
          <w:sz w:val="24"/>
        </w:rPr>
      </w:pPr>
      <w:r>
        <w:rPr>
          <w:rFonts w:ascii="Arial"/>
          <w:b/>
          <w:sz w:val="24"/>
        </w:rPr>
        <w:t xml:space="preserve">Industry </w:t>
      </w:r>
      <w:r>
        <w:rPr>
          <w:rFonts w:ascii="Arial"/>
          <w:b/>
          <w:spacing w:val="-2"/>
          <w:sz w:val="24"/>
        </w:rPr>
        <w:t>Mentor:</w:t>
      </w:r>
      <w:r>
        <w:rPr>
          <w:rFonts w:ascii="Arial"/>
          <w:b/>
          <w:sz w:val="24"/>
        </w:rPr>
        <w:tab/>
      </w:r>
      <w:r>
        <w:rPr>
          <w:rFonts w:ascii="Arial"/>
          <w:b/>
          <w:sz w:val="24"/>
        </w:rPr>
        <w:t xml:space="preserve">Guided </w:t>
      </w:r>
      <w:r>
        <w:rPr>
          <w:rFonts w:ascii="Arial"/>
          <w:b/>
          <w:spacing w:val="-5"/>
          <w:sz w:val="24"/>
        </w:rPr>
        <w:t>by:</w:t>
      </w:r>
    </w:p>
    <w:p w14:paraId="5A00C0BD">
      <w:pPr>
        <w:tabs>
          <w:tab w:val="left" w:pos="5080"/>
        </w:tabs>
        <w:spacing w:before="205"/>
        <w:ind w:left="148" w:right="0" w:firstLine="0"/>
        <w:jc w:val="left"/>
        <w:rPr>
          <w:sz w:val="24"/>
        </w:rPr>
      </w:pPr>
      <w:r>
        <w:rPr>
          <w:sz w:val="24"/>
        </w:rPr>
        <w:t xml:space="preserve">Mr. </w:t>
      </w:r>
      <w:r>
        <w:rPr>
          <w:spacing w:val="-2"/>
          <w:sz w:val="24"/>
        </w:rPr>
        <w:t>Shashank</w:t>
      </w:r>
      <w:r>
        <w:rPr>
          <w:sz w:val="24"/>
        </w:rPr>
        <w:tab/>
      </w:r>
      <w:r>
        <w:rPr>
          <w:sz w:val="24"/>
        </w:rPr>
        <w:t xml:space="preserve">Ms. </w:t>
      </w:r>
      <w:r>
        <w:rPr>
          <w:spacing w:val="-2"/>
          <w:sz w:val="24"/>
        </w:rPr>
        <w:t>Vijayalaxmi</w:t>
      </w:r>
    </w:p>
    <w:p w14:paraId="28160495">
      <w:pPr>
        <w:pStyle w:val="7"/>
        <w:rPr>
          <w:sz w:val="15"/>
        </w:rPr>
      </w:pPr>
    </w:p>
    <w:p w14:paraId="4E2CA652">
      <w:pPr>
        <w:pStyle w:val="7"/>
        <w:rPr>
          <w:sz w:val="15"/>
        </w:rPr>
      </w:pPr>
    </w:p>
    <w:p w14:paraId="4B4E2459">
      <w:pPr>
        <w:pStyle w:val="7"/>
        <w:rPr>
          <w:sz w:val="15"/>
        </w:rPr>
      </w:pPr>
    </w:p>
    <w:p w14:paraId="43BC0A12">
      <w:pPr>
        <w:pStyle w:val="7"/>
        <w:rPr>
          <w:sz w:val="15"/>
        </w:rPr>
      </w:pPr>
    </w:p>
    <w:p w14:paraId="163EE33F">
      <w:pPr>
        <w:pStyle w:val="7"/>
        <w:rPr>
          <w:sz w:val="15"/>
        </w:rPr>
      </w:pPr>
    </w:p>
    <w:p w14:paraId="52E8C8E4">
      <w:pPr>
        <w:pStyle w:val="7"/>
        <w:rPr>
          <w:sz w:val="15"/>
        </w:rPr>
      </w:pPr>
    </w:p>
    <w:p w14:paraId="667602FD">
      <w:pPr>
        <w:pStyle w:val="7"/>
        <w:rPr>
          <w:sz w:val="15"/>
        </w:rPr>
      </w:pPr>
    </w:p>
    <w:p w14:paraId="0E1955C7">
      <w:pPr>
        <w:pStyle w:val="7"/>
        <w:rPr>
          <w:sz w:val="15"/>
        </w:rPr>
      </w:pPr>
    </w:p>
    <w:p w14:paraId="4A2F4236">
      <w:pPr>
        <w:pStyle w:val="7"/>
        <w:rPr>
          <w:sz w:val="15"/>
        </w:rPr>
      </w:pPr>
    </w:p>
    <w:p w14:paraId="38DE400F">
      <w:pPr>
        <w:pStyle w:val="7"/>
        <w:rPr>
          <w:sz w:val="15"/>
        </w:rPr>
      </w:pPr>
    </w:p>
    <w:p w14:paraId="5CEEE77C">
      <w:pPr>
        <w:pStyle w:val="7"/>
        <w:rPr>
          <w:sz w:val="15"/>
        </w:rPr>
      </w:pPr>
    </w:p>
    <w:p w14:paraId="0FEC33EE">
      <w:pPr>
        <w:pStyle w:val="7"/>
        <w:rPr>
          <w:sz w:val="15"/>
        </w:rPr>
      </w:pPr>
    </w:p>
    <w:p w14:paraId="0BC5E081">
      <w:pPr>
        <w:pStyle w:val="7"/>
        <w:rPr>
          <w:sz w:val="15"/>
        </w:rPr>
      </w:pPr>
    </w:p>
    <w:p w14:paraId="02ED482D">
      <w:pPr>
        <w:pStyle w:val="7"/>
        <w:rPr>
          <w:sz w:val="15"/>
        </w:rPr>
      </w:pPr>
    </w:p>
    <w:p w14:paraId="7D72D72B">
      <w:pPr>
        <w:pStyle w:val="7"/>
        <w:rPr>
          <w:sz w:val="15"/>
        </w:rPr>
      </w:pPr>
    </w:p>
    <w:p w14:paraId="599E5343">
      <w:pPr>
        <w:pStyle w:val="7"/>
        <w:rPr>
          <w:sz w:val="15"/>
        </w:rPr>
      </w:pPr>
    </w:p>
    <w:p w14:paraId="4D1BACE5">
      <w:pPr>
        <w:pStyle w:val="7"/>
        <w:rPr>
          <w:sz w:val="15"/>
        </w:rPr>
      </w:pPr>
    </w:p>
    <w:p w14:paraId="540D8BFA">
      <w:pPr>
        <w:pStyle w:val="7"/>
        <w:rPr>
          <w:sz w:val="15"/>
        </w:rPr>
      </w:pPr>
    </w:p>
    <w:p w14:paraId="46E84266">
      <w:pPr>
        <w:pStyle w:val="7"/>
        <w:rPr>
          <w:sz w:val="15"/>
        </w:rPr>
      </w:pPr>
    </w:p>
    <w:p w14:paraId="4A85BAA5">
      <w:pPr>
        <w:pStyle w:val="7"/>
        <w:rPr>
          <w:sz w:val="15"/>
        </w:rPr>
      </w:pPr>
    </w:p>
    <w:p w14:paraId="432924C7">
      <w:pPr>
        <w:pStyle w:val="7"/>
        <w:rPr>
          <w:sz w:val="15"/>
        </w:rPr>
      </w:pPr>
    </w:p>
    <w:p w14:paraId="2A6164F3">
      <w:pPr>
        <w:pStyle w:val="7"/>
        <w:spacing w:before="32"/>
        <w:rPr>
          <w:sz w:val="15"/>
        </w:rPr>
      </w:pPr>
    </w:p>
    <w:p w14:paraId="3B1AABE4">
      <w:pPr>
        <w:spacing w:before="0"/>
        <w:ind w:left="28" w:right="0" w:firstLine="0"/>
        <w:jc w:val="left"/>
        <w:rPr>
          <w:sz w:val="15"/>
        </w:rPr>
      </w:pPr>
      <w:r>
        <w:rPr>
          <w:color w:val="545454"/>
          <w:sz w:val="15"/>
        </w:rPr>
        <w:t xml:space="preserve">Yenepoya University | PROJECT </w:t>
      </w:r>
      <w:r>
        <w:rPr>
          <w:color w:val="545454"/>
          <w:spacing w:val="-4"/>
          <w:sz w:val="15"/>
        </w:rPr>
        <w:t>2026</w:t>
      </w:r>
    </w:p>
    <w:p w14:paraId="06E48A8A">
      <w:pPr>
        <w:spacing w:after="0"/>
        <w:jc w:val="left"/>
        <w:rPr>
          <w:sz w:val="15"/>
        </w:rPr>
        <w:sectPr>
          <w:type w:val="continuous"/>
          <w:pgSz w:w="11910" w:h="16840"/>
          <w:pgMar w:top="360" w:right="992" w:bottom="280" w:left="992" w:header="720" w:footer="720" w:gutter="0"/>
          <w:cols w:space="720" w:num="1"/>
        </w:sectPr>
      </w:pPr>
    </w:p>
    <w:p w14:paraId="6C025B4B">
      <w:pPr>
        <w:pStyle w:val="3"/>
        <w:rPr>
          <w:u w:val="none"/>
        </w:rPr>
      </w:pPr>
      <w:r>
        <mc:AlternateContent>
          <mc:Choice Requires="wpg">
            <w:drawing>
              <wp:anchor distT="0" distB="0" distL="0" distR="0" simplePos="0" relativeHeight="251674624"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7" name="Group 7"/>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8" name="Graphic 8"/>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9" name="Graphic 9"/>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10" name="Graphic 10"/>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11" name="Graphic 11"/>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41856;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&#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AAAAAZHJzL1BLAQIUABQAAAAIAIdO4kAfbhKf2QAAAAsBAAAPAAAAAAAAAAEAIAAAACIAAABk&#10;cnMvZG93bnJldi54bWxQSwECFAAUAAAACACHTuJAwVScgZQDAACwDgAADgAAAAAAAAABACAAAAAo&#10;AQAAZHJzL2Uyb0RvYy54bWxQSwUGAAAAAAYABgBZAQAALgcAAAAA&#10;">
                <o:lock v:ext="edit" aspectratio="f"/>
                <v:shape id="Graphic 8" o:spid="_x0000_s1026" o:spt="100" style="position:absolute;left:5080;top:5080;height:10332085;width:7200265;" filled="f" stroked="t" coordsize="7200265,10332085" o:gfxdata="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2CnH7sAAADa&#10;AAAADwAAAAAAAAABACAAAAAiAAAAZHJzL2Rvd25yZXYueG1sUEsBAhQAFAAAAAgAh07iQDMvBZ47&#10;AAAAOQAAABAAAAAAAAAAAQAgAAAACgEAAGRycy9zaGFwZXhtbC54bWxQSwUGAAAAAAYABgBbAQAA&#10;tAMAAAAA&#10;" path="m0,10331999l7199999,10331999,7199999,0,0,0,0,10331999xe">
                  <v:fill on="f" focussize="0,0"/>
                  <v:stroke weight="0.8pt" color="#000000" joinstyle="round"/>
                  <v:imagedata o:title=""/>
                  <o:lock v:ext="edit" aspectratio="f"/>
                  <v:textbox inset="0mm,0mm,0mm,0mm"/>
                </v:shape>
                <v:shape id="Graphic 9" o:spid="_x0000_s1026" o:spt="100" style="position:absolute;left:5080;top:581079;height:1270;width:7200265;" filled="f" stroked="t" coordsize="7200265,1" o:gfxdata="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eymO8AAAA&#10;2gAAAA8AAAAAAAAAAQAgAAAAIgAAAGRycy9kb3ducmV2LnhtbFBLAQIUABQAAAAIAIdO4kAzLwWe&#10;OwAAADkAAAAQAAAAAAAAAAEAIAAAAAsBAABkcnMvc2hhcGV4bWwueG1sUEsFBgAAAAAGAAYAWwEA&#10;ALUDAAAAAA==&#10;" path="m0,0l7200000,0e">
                  <v:fill on="f" focussize="0,0"/>
                  <v:stroke weight="0.6pt" color="#000000" joinstyle="round"/>
                  <v:imagedata o:title=""/>
                  <o:lock v:ext="edit" aspectratio="f"/>
                  <v:textbox inset="0mm,0mm,0mm,0mm"/>
                </v:shape>
                <v:shape id="Graphic 10" o:spid="_x0000_s1026" o:spt="100" style="position:absolute;left:473079;top:69879;height:446405;width:1728470;" fillcolor="#D4E8F4" filled="t" stroked="f" coordsize="1728470,446405" o:gfxdata="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rd0a/&#10;AAAA2wAAAA8AAAAAAAAAAQAgAAAAIgAAAGRycy9kb3ducmV2LnhtbFBLAQIUABQAAAAIAIdO4kAz&#10;LwWeOwAAADkAAAAQAAAAAAAAAAEAIAAAAA4BAABkcnMvc2hhcGV4bWwueG1sUEsFBgAAAAAGAAYA&#10;WwEAALgDAAAAAA==&#10;" path="m1728000,0l0,0,0,446400,1728000,446400,1728000,0xe">
                  <v:fill on="t" focussize="0,0"/>
                  <v:stroke on="f"/>
                  <v:imagedata o:title=""/>
                  <o:lock v:ext="edit" aspectratio="f"/>
                  <v:textbox inset="0mm,0mm,0mm,0mm"/>
                </v:shape>
                <v:shape id="Graphic 11" o:spid="_x0000_s1026" o:spt="100" style="position:absolute;left:941080;top:123879;height:338455;width:1270;" filled="f" stroked="t" coordsize="1,338455" o:gfxdata="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UjGe8AAAA&#10;2wAAAA8AAAAAAAAAAQAgAAAAIgAAAGRycy9kb3ducmV2LnhtbFBLAQIUABQAAAAIAIdO4kAzLwWe&#10;OwAAADkAAAAQAAAAAAAAAAEAIAAAAAsBAABkcnMvc2hhcGV4bWwueG1sUEsFBgAAAAAGAAYAWwEA&#10;ALUDA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60288"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09FDD757">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12" o:spid="_x0000_s1026" o:spt="202" type="#_x0000_t202" style="position:absolute;left:0pt;margin-left:51pt;margin-top:0.35pt;height:35.15pt;width:136.1pt;mso-position-horizontal-relative:page;z-index:251660288;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z7mudIAAAAHAQAADwAA&#10;AAAAAAABACAAAAAiAAAAZHJzL2Rvd25yZXYueG1sUEsBAhQAFAAAAAgAh07iQE+iP+fjAQAA2QMA&#10;AA4AAAAAAAAAAQAgAAAAIQEAAGRycy9lMm9Eb2MueG1sUEsFBgAAAAAGAAYAWQEAAHYFAAAAAA==&#10;">
                <v:fill on="f" focussize="0,0"/>
                <v:stroke weight="0.39992125984252pt" color="#AAC8DF" joinstyle="round"/>
                <v:imagedata o:title=""/>
                <o:lock v:ext="edit" aspectratio="f"/>
                <v:textbox inset="0mm,0mm,0mm,0mm">
                  <w:txbxContent>
                    <w:p w14:paraId="09FDD757">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6D4C2316">
      <w:pPr>
        <w:spacing w:before="55"/>
        <w:ind w:left="7908" w:right="0" w:firstLine="0"/>
        <w:jc w:val="left"/>
        <w:rPr>
          <w:sz w:val="12"/>
        </w:rPr>
      </w:pPr>
      <w:r>
        <w:rPr>
          <w:spacing w:val="-2"/>
          <w:sz w:val="12"/>
        </w:rPr>
        <w:t>NihonCommunicationSolutions</w:t>
      </w:r>
    </w:p>
    <w:p w14:paraId="5A4A0560">
      <w:pPr>
        <w:pStyle w:val="7"/>
        <w:rPr>
          <w:sz w:val="28"/>
        </w:rPr>
      </w:pPr>
    </w:p>
    <w:p w14:paraId="2EB28560">
      <w:pPr>
        <w:pStyle w:val="7"/>
        <w:rPr>
          <w:sz w:val="28"/>
        </w:rPr>
      </w:pPr>
    </w:p>
    <w:p w14:paraId="61BA9A2F">
      <w:pPr>
        <w:pStyle w:val="7"/>
        <w:spacing w:before="138"/>
        <w:rPr>
          <w:sz w:val="28"/>
        </w:rPr>
      </w:pPr>
    </w:p>
    <w:p w14:paraId="0C174F3D">
      <w:pPr>
        <w:pStyle w:val="3"/>
        <w:spacing w:before="0"/>
        <w:ind w:left="1" w:right="2"/>
        <w:jc w:val="center"/>
        <w:rPr>
          <w:u w:val="none"/>
        </w:rPr>
      </w:pPr>
      <w:r>
        <w:rPr>
          <w:u w:val="none"/>
        </w:rPr>
        <w:t xml:space="preserve">Table of </w:t>
      </w:r>
      <w:r>
        <w:rPr>
          <w:spacing w:val="-2"/>
          <w:u w:val="none"/>
        </w:rPr>
        <w:t>Contents</w:t>
      </w:r>
    </w:p>
    <w:p w14:paraId="574C6A1D">
      <w:pPr>
        <w:pStyle w:val="7"/>
        <w:spacing w:before="113"/>
        <w:rPr>
          <w:rFonts w:ascii="Arial"/>
          <w:b/>
          <w:sz w:val="20"/>
        </w:rPr>
      </w:pPr>
    </w:p>
    <w:tbl>
      <w:tblPr>
        <w:tblStyle w:val="6"/>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576"/>
        <w:gridCol w:w="2865"/>
        <w:gridCol w:w="257"/>
      </w:tblGrid>
      <w:tr w14:paraId="74EA0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4" w:hRule="atLeast"/>
        </w:trPr>
        <w:tc>
          <w:tcPr>
            <w:tcW w:w="6576" w:type="dxa"/>
          </w:tcPr>
          <w:p w14:paraId="62AD06CE">
            <w:pPr>
              <w:pStyle w:val="10"/>
              <w:spacing w:line="268" w:lineRule="exact"/>
              <w:ind w:left="50"/>
              <w:rPr>
                <w:rFonts w:ascii="Arial"/>
                <w:b/>
                <w:sz w:val="24"/>
              </w:rPr>
            </w:pPr>
            <w:r>
              <w:rPr>
                <w:rFonts w:ascii="Arial"/>
                <w:b/>
                <w:sz w:val="24"/>
              </w:rPr>
              <w:t xml:space="preserve">1. </w:t>
            </w:r>
            <w:r>
              <w:rPr>
                <w:rFonts w:ascii="Arial"/>
                <w:b/>
                <w:spacing w:val="-2"/>
                <w:sz w:val="24"/>
              </w:rPr>
              <w:t>Introduction</w:t>
            </w:r>
          </w:p>
        </w:tc>
        <w:tc>
          <w:tcPr>
            <w:tcW w:w="2865" w:type="dxa"/>
          </w:tcPr>
          <w:p w14:paraId="790AA568">
            <w:pPr>
              <w:pStyle w:val="10"/>
              <w:spacing w:line="268" w:lineRule="exact"/>
              <w:ind w:right="71"/>
              <w:jc w:val="right"/>
              <w:rPr>
                <w:rFonts w:ascii="Arial"/>
                <w:b/>
                <w:sz w:val="24"/>
              </w:rPr>
            </w:pPr>
            <w:r>
              <w:rPr>
                <w:rFonts w:ascii="Arial"/>
                <w:b/>
                <w:spacing w:val="-10"/>
                <w:sz w:val="24"/>
              </w:rPr>
              <w:t>1</w:t>
            </w:r>
          </w:p>
        </w:tc>
        <w:tc>
          <w:tcPr>
            <w:tcW w:w="257" w:type="dxa"/>
          </w:tcPr>
          <w:p w14:paraId="7D112E14">
            <w:pPr>
              <w:pStyle w:val="10"/>
              <w:rPr>
                <w:rFonts w:ascii="Times New Roman"/>
                <w:sz w:val="22"/>
              </w:rPr>
            </w:pPr>
          </w:p>
        </w:tc>
      </w:tr>
      <w:tr w14:paraId="4DAAB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trPr>
        <w:tc>
          <w:tcPr>
            <w:tcW w:w="6576" w:type="dxa"/>
          </w:tcPr>
          <w:p w14:paraId="210360B4">
            <w:pPr>
              <w:pStyle w:val="10"/>
              <w:spacing w:before="78"/>
              <w:ind w:left="329"/>
              <w:rPr>
                <w:sz w:val="24"/>
              </w:rPr>
            </w:pPr>
            <w:r>
              <w:rPr>
                <w:sz w:val="24"/>
              </w:rPr>
              <w:t xml:space="preserve">1.1 Scope of the </w:t>
            </w:r>
            <w:r>
              <w:rPr>
                <w:spacing w:val="-2"/>
                <w:sz w:val="24"/>
              </w:rPr>
              <w:t>Document</w:t>
            </w:r>
          </w:p>
        </w:tc>
        <w:tc>
          <w:tcPr>
            <w:tcW w:w="2865" w:type="dxa"/>
          </w:tcPr>
          <w:p w14:paraId="2F454F4B">
            <w:pPr>
              <w:pStyle w:val="10"/>
              <w:rPr>
                <w:rFonts w:ascii="Times New Roman"/>
                <w:sz w:val="22"/>
              </w:rPr>
            </w:pPr>
          </w:p>
        </w:tc>
        <w:tc>
          <w:tcPr>
            <w:tcW w:w="257" w:type="dxa"/>
          </w:tcPr>
          <w:p w14:paraId="6DBE1FC2">
            <w:pPr>
              <w:pStyle w:val="10"/>
              <w:spacing w:before="78"/>
              <w:ind w:left="22"/>
              <w:jc w:val="center"/>
              <w:rPr>
                <w:sz w:val="24"/>
              </w:rPr>
            </w:pPr>
            <w:r>
              <w:rPr>
                <w:spacing w:val="-10"/>
                <w:sz w:val="24"/>
              </w:rPr>
              <w:t>1</w:t>
            </w:r>
          </w:p>
        </w:tc>
      </w:tr>
      <w:tr w14:paraId="2B0EA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6576" w:type="dxa"/>
          </w:tcPr>
          <w:p w14:paraId="40E54A3E">
            <w:pPr>
              <w:pStyle w:val="10"/>
              <w:spacing w:before="58"/>
              <w:ind w:left="329"/>
              <w:rPr>
                <w:sz w:val="24"/>
              </w:rPr>
            </w:pPr>
            <w:r>
              <w:rPr>
                <w:sz w:val="24"/>
              </w:rPr>
              <w:t xml:space="preserve">1.2 Intended </w:t>
            </w:r>
            <w:r>
              <w:rPr>
                <w:spacing w:val="-2"/>
                <w:sz w:val="24"/>
              </w:rPr>
              <w:t>Audience</w:t>
            </w:r>
          </w:p>
        </w:tc>
        <w:tc>
          <w:tcPr>
            <w:tcW w:w="2865" w:type="dxa"/>
          </w:tcPr>
          <w:p w14:paraId="5C60055B">
            <w:pPr>
              <w:pStyle w:val="10"/>
              <w:rPr>
                <w:rFonts w:ascii="Times New Roman"/>
                <w:sz w:val="22"/>
              </w:rPr>
            </w:pPr>
          </w:p>
        </w:tc>
        <w:tc>
          <w:tcPr>
            <w:tcW w:w="257" w:type="dxa"/>
          </w:tcPr>
          <w:p w14:paraId="563C39FD">
            <w:pPr>
              <w:pStyle w:val="10"/>
              <w:spacing w:before="58"/>
              <w:ind w:left="22"/>
              <w:jc w:val="center"/>
              <w:rPr>
                <w:sz w:val="24"/>
              </w:rPr>
            </w:pPr>
            <w:r>
              <w:rPr>
                <w:spacing w:val="-10"/>
                <w:sz w:val="24"/>
              </w:rPr>
              <w:t>1</w:t>
            </w:r>
          </w:p>
        </w:tc>
      </w:tr>
      <w:tr w14:paraId="4D711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0" w:hRule="atLeast"/>
        </w:trPr>
        <w:tc>
          <w:tcPr>
            <w:tcW w:w="6576" w:type="dxa"/>
          </w:tcPr>
          <w:p w14:paraId="3B459611">
            <w:pPr>
              <w:pStyle w:val="10"/>
              <w:spacing w:before="58"/>
              <w:ind w:left="329"/>
              <w:rPr>
                <w:sz w:val="24"/>
              </w:rPr>
            </w:pPr>
            <w:r>
              <w:rPr>
                <w:sz w:val="24"/>
              </w:rPr>
              <w:t xml:space="preserve">1.3 System </w:t>
            </w:r>
            <w:r>
              <w:rPr>
                <w:spacing w:val="-2"/>
                <w:sz w:val="24"/>
              </w:rPr>
              <w:t>Overview</w:t>
            </w:r>
          </w:p>
          <w:p w14:paraId="7A53DA5C">
            <w:pPr>
              <w:pStyle w:val="10"/>
              <w:spacing w:before="124"/>
              <w:ind w:left="50"/>
              <w:rPr>
                <w:rFonts w:ascii="Arial"/>
                <w:b/>
                <w:sz w:val="24"/>
              </w:rPr>
            </w:pPr>
            <w:r>
              <w:rPr>
                <w:rFonts w:ascii="Arial"/>
                <w:b/>
                <w:sz w:val="24"/>
              </w:rPr>
              <w:t xml:space="preserve">2. System </w:t>
            </w:r>
            <w:r>
              <w:rPr>
                <w:rFonts w:ascii="Arial"/>
                <w:b/>
                <w:spacing w:val="-2"/>
                <w:sz w:val="24"/>
              </w:rPr>
              <w:t>Design</w:t>
            </w:r>
          </w:p>
        </w:tc>
        <w:tc>
          <w:tcPr>
            <w:tcW w:w="2865" w:type="dxa"/>
          </w:tcPr>
          <w:p w14:paraId="3165BFDF">
            <w:pPr>
              <w:pStyle w:val="10"/>
              <w:spacing w:before="182"/>
              <w:rPr>
                <w:rFonts w:ascii="Arial"/>
                <w:b/>
                <w:sz w:val="24"/>
              </w:rPr>
            </w:pPr>
          </w:p>
          <w:p w14:paraId="4CF9E41E">
            <w:pPr>
              <w:pStyle w:val="10"/>
              <w:ind w:right="71"/>
              <w:jc w:val="right"/>
              <w:rPr>
                <w:rFonts w:ascii="Arial"/>
                <w:b/>
                <w:sz w:val="24"/>
              </w:rPr>
            </w:pPr>
            <w:r>
              <w:rPr>
                <w:rFonts w:ascii="Arial"/>
                <w:b/>
                <w:spacing w:val="-10"/>
                <w:sz w:val="24"/>
              </w:rPr>
              <w:t>2</w:t>
            </w:r>
          </w:p>
        </w:tc>
        <w:tc>
          <w:tcPr>
            <w:tcW w:w="257" w:type="dxa"/>
          </w:tcPr>
          <w:p w14:paraId="044A6293">
            <w:pPr>
              <w:pStyle w:val="10"/>
              <w:spacing w:before="58"/>
              <w:ind w:left="22"/>
              <w:jc w:val="center"/>
              <w:rPr>
                <w:sz w:val="24"/>
              </w:rPr>
            </w:pPr>
            <w:r>
              <w:rPr>
                <w:spacing w:val="-10"/>
                <w:sz w:val="24"/>
              </w:rPr>
              <w:t>1</w:t>
            </w:r>
          </w:p>
        </w:tc>
      </w:tr>
      <w:tr w14:paraId="220C2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trPr>
        <w:tc>
          <w:tcPr>
            <w:tcW w:w="6576" w:type="dxa"/>
          </w:tcPr>
          <w:p w14:paraId="0CC9107D">
            <w:pPr>
              <w:pStyle w:val="10"/>
              <w:spacing w:before="78"/>
              <w:ind w:left="329"/>
              <w:rPr>
                <w:sz w:val="24"/>
              </w:rPr>
            </w:pPr>
            <w:r>
              <w:rPr>
                <w:sz w:val="24"/>
              </w:rPr>
              <w:t xml:space="preserve">2.1 Application </w:t>
            </w:r>
            <w:r>
              <w:rPr>
                <w:spacing w:val="-2"/>
                <w:sz w:val="24"/>
              </w:rPr>
              <w:t>Design</w:t>
            </w:r>
          </w:p>
        </w:tc>
        <w:tc>
          <w:tcPr>
            <w:tcW w:w="2865" w:type="dxa"/>
          </w:tcPr>
          <w:p w14:paraId="6C72CC1B">
            <w:pPr>
              <w:pStyle w:val="10"/>
              <w:rPr>
                <w:rFonts w:ascii="Times New Roman"/>
                <w:sz w:val="22"/>
              </w:rPr>
            </w:pPr>
          </w:p>
        </w:tc>
        <w:tc>
          <w:tcPr>
            <w:tcW w:w="257" w:type="dxa"/>
          </w:tcPr>
          <w:p w14:paraId="22F49622">
            <w:pPr>
              <w:pStyle w:val="10"/>
              <w:spacing w:before="78"/>
              <w:ind w:left="22"/>
              <w:jc w:val="center"/>
              <w:rPr>
                <w:sz w:val="24"/>
              </w:rPr>
            </w:pPr>
            <w:r>
              <w:rPr>
                <w:spacing w:val="-10"/>
                <w:sz w:val="24"/>
              </w:rPr>
              <w:t>2</w:t>
            </w:r>
          </w:p>
        </w:tc>
      </w:tr>
      <w:tr w14:paraId="5A9E1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6576" w:type="dxa"/>
          </w:tcPr>
          <w:p w14:paraId="3DC22903">
            <w:pPr>
              <w:pStyle w:val="10"/>
              <w:spacing w:before="58"/>
              <w:ind w:left="329"/>
              <w:rPr>
                <w:sz w:val="24"/>
              </w:rPr>
            </w:pPr>
            <w:r>
              <w:rPr>
                <w:sz w:val="24"/>
              </w:rPr>
              <w:t xml:space="preserve">2.2 Process </w:t>
            </w:r>
            <w:r>
              <w:rPr>
                <w:spacing w:val="-4"/>
                <w:sz w:val="24"/>
              </w:rPr>
              <w:t>Flow</w:t>
            </w:r>
          </w:p>
        </w:tc>
        <w:tc>
          <w:tcPr>
            <w:tcW w:w="2865" w:type="dxa"/>
          </w:tcPr>
          <w:p w14:paraId="4B3E8BF8">
            <w:pPr>
              <w:pStyle w:val="10"/>
              <w:rPr>
                <w:rFonts w:ascii="Times New Roman"/>
                <w:sz w:val="22"/>
              </w:rPr>
            </w:pPr>
          </w:p>
        </w:tc>
        <w:tc>
          <w:tcPr>
            <w:tcW w:w="257" w:type="dxa"/>
          </w:tcPr>
          <w:p w14:paraId="2CB561AD">
            <w:pPr>
              <w:pStyle w:val="10"/>
              <w:spacing w:before="58"/>
              <w:ind w:left="22"/>
              <w:jc w:val="center"/>
              <w:rPr>
                <w:sz w:val="24"/>
              </w:rPr>
            </w:pPr>
            <w:r>
              <w:rPr>
                <w:spacing w:val="-10"/>
                <w:sz w:val="24"/>
              </w:rPr>
              <w:t>2</w:t>
            </w:r>
          </w:p>
        </w:tc>
      </w:tr>
      <w:tr w14:paraId="01ACC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6576" w:type="dxa"/>
          </w:tcPr>
          <w:p w14:paraId="400E1530">
            <w:pPr>
              <w:pStyle w:val="10"/>
              <w:spacing w:before="58"/>
              <w:ind w:left="329"/>
              <w:rPr>
                <w:sz w:val="24"/>
              </w:rPr>
            </w:pPr>
            <w:r>
              <w:rPr>
                <w:sz w:val="24"/>
              </w:rPr>
              <w:t xml:space="preserve">2.3 Information </w:t>
            </w:r>
            <w:r>
              <w:rPr>
                <w:spacing w:val="-4"/>
                <w:sz w:val="24"/>
              </w:rPr>
              <w:t>Flow</w:t>
            </w:r>
          </w:p>
        </w:tc>
        <w:tc>
          <w:tcPr>
            <w:tcW w:w="2865" w:type="dxa"/>
          </w:tcPr>
          <w:p w14:paraId="596A6EA1">
            <w:pPr>
              <w:pStyle w:val="10"/>
              <w:rPr>
                <w:rFonts w:ascii="Times New Roman"/>
                <w:sz w:val="22"/>
              </w:rPr>
            </w:pPr>
          </w:p>
        </w:tc>
        <w:tc>
          <w:tcPr>
            <w:tcW w:w="257" w:type="dxa"/>
          </w:tcPr>
          <w:p w14:paraId="72C1D8A5">
            <w:pPr>
              <w:pStyle w:val="10"/>
              <w:spacing w:before="58"/>
              <w:ind w:left="22"/>
              <w:jc w:val="center"/>
              <w:rPr>
                <w:sz w:val="24"/>
              </w:rPr>
            </w:pPr>
            <w:r>
              <w:rPr>
                <w:spacing w:val="-10"/>
                <w:sz w:val="24"/>
              </w:rPr>
              <w:t>3</w:t>
            </w:r>
          </w:p>
        </w:tc>
      </w:tr>
      <w:tr w14:paraId="7018C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0" w:hRule="atLeast"/>
        </w:trPr>
        <w:tc>
          <w:tcPr>
            <w:tcW w:w="6576" w:type="dxa"/>
          </w:tcPr>
          <w:p w14:paraId="7BFEC1CB">
            <w:pPr>
              <w:pStyle w:val="10"/>
              <w:spacing w:before="58"/>
              <w:ind w:left="329"/>
              <w:rPr>
                <w:sz w:val="24"/>
              </w:rPr>
            </w:pPr>
            <w:r>
              <w:rPr>
                <w:sz w:val="24"/>
              </w:rPr>
              <w:t xml:space="preserve">2.4 Components </w:t>
            </w:r>
            <w:r>
              <w:rPr>
                <w:spacing w:val="-2"/>
                <w:sz w:val="24"/>
              </w:rPr>
              <w:t>Design</w:t>
            </w:r>
          </w:p>
          <w:p w14:paraId="2C49A93D">
            <w:pPr>
              <w:pStyle w:val="10"/>
              <w:spacing w:before="124"/>
              <w:ind w:left="50"/>
              <w:rPr>
                <w:rFonts w:ascii="Arial"/>
                <w:b/>
                <w:sz w:val="24"/>
              </w:rPr>
            </w:pPr>
            <w:r>
              <w:rPr>
                <w:rFonts w:ascii="Arial"/>
                <w:b/>
                <w:sz w:val="24"/>
              </w:rPr>
              <w:t xml:space="preserve">3. Data </w:t>
            </w:r>
            <w:r>
              <w:rPr>
                <w:rFonts w:ascii="Arial"/>
                <w:b/>
                <w:spacing w:val="-2"/>
                <w:sz w:val="24"/>
              </w:rPr>
              <w:t>Design</w:t>
            </w:r>
          </w:p>
        </w:tc>
        <w:tc>
          <w:tcPr>
            <w:tcW w:w="2865" w:type="dxa"/>
          </w:tcPr>
          <w:p w14:paraId="3B89AB38">
            <w:pPr>
              <w:pStyle w:val="10"/>
              <w:spacing w:before="182"/>
              <w:rPr>
                <w:rFonts w:ascii="Arial"/>
                <w:b/>
                <w:sz w:val="24"/>
              </w:rPr>
            </w:pPr>
          </w:p>
          <w:p w14:paraId="35BAD0F6">
            <w:pPr>
              <w:pStyle w:val="10"/>
              <w:ind w:right="71"/>
              <w:jc w:val="right"/>
              <w:rPr>
                <w:rFonts w:ascii="Arial"/>
                <w:b/>
                <w:sz w:val="24"/>
              </w:rPr>
            </w:pPr>
            <w:r>
              <w:rPr>
                <w:rFonts w:ascii="Arial"/>
                <w:b/>
                <w:spacing w:val="-10"/>
                <w:sz w:val="24"/>
              </w:rPr>
              <w:t>5</w:t>
            </w:r>
          </w:p>
        </w:tc>
        <w:tc>
          <w:tcPr>
            <w:tcW w:w="257" w:type="dxa"/>
          </w:tcPr>
          <w:p w14:paraId="2E4CFC17">
            <w:pPr>
              <w:pStyle w:val="10"/>
              <w:spacing w:before="58"/>
              <w:ind w:left="22"/>
              <w:jc w:val="center"/>
              <w:rPr>
                <w:sz w:val="24"/>
              </w:rPr>
            </w:pPr>
            <w:r>
              <w:rPr>
                <w:spacing w:val="-10"/>
                <w:sz w:val="24"/>
              </w:rPr>
              <w:t>3</w:t>
            </w:r>
          </w:p>
        </w:tc>
      </w:tr>
      <w:tr w14:paraId="1EB10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trPr>
        <w:tc>
          <w:tcPr>
            <w:tcW w:w="6576" w:type="dxa"/>
          </w:tcPr>
          <w:p w14:paraId="42092E68">
            <w:pPr>
              <w:pStyle w:val="10"/>
              <w:spacing w:before="78"/>
              <w:ind w:left="329"/>
              <w:rPr>
                <w:sz w:val="24"/>
              </w:rPr>
            </w:pPr>
            <w:r>
              <w:rPr>
                <w:sz w:val="24"/>
              </w:rPr>
              <w:t xml:space="preserve">3.1 Data </w:t>
            </w:r>
            <w:r>
              <w:rPr>
                <w:spacing w:val="-2"/>
                <w:sz w:val="24"/>
              </w:rPr>
              <w:t>Model</w:t>
            </w:r>
          </w:p>
        </w:tc>
        <w:tc>
          <w:tcPr>
            <w:tcW w:w="2865" w:type="dxa"/>
          </w:tcPr>
          <w:p w14:paraId="74C096D1">
            <w:pPr>
              <w:pStyle w:val="10"/>
              <w:rPr>
                <w:rFonts w:ascii="Times New Roman"/>
                <w:sz w:val="22"/>
              </w:rPr>
            </w:pPr>
          </w:p>
        </w:tc>
        <w:tc>
          <w:tcPr>
            <w:tcW w:w="257" w:type="dxa"/>
          </w:tcPr>
          <w:p w14:paraId="01352A23">
            <w:pPr>
              <w:pStyle w:val="10"/>
              <w:spacing w:before="78"/>
              <w:ind w:left="22"/>
              <w:jc w:val="center"/>
              <w:rPr>
                <w:sz w:val="24"/>
              </w:rPr>
            </w:pPr>
            <w:r>
              <w:rPr>
                <w:spacing w:val="-10"/>
                <w:sz w:val="24"/>
              </w:rPr>
              <w:t>5</w:t>
            </w:r>
          </w:p>
        </w:tc>
      </w:tr>
      <w:tr w14:paraId="768E7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6576" w:type="dxa"/>
          </w:tcPr>
          <w:p w14:paraId="4C799B70">
            <w:pPr>
              <w:pStyle w:val="10"/>
              <w:spacing w:before="58"/>
              <w:ind w:left="329"/>
              <w:rPr>
                <w:sz w:val="24"/>
              </w:rPr>
            </w:pPr>
            <w:r>
              <w:rPr>
                <w:sz w:val="24"/>
              </w:rPr>
              <w:t xml:space="preserve">3.2 Data </w:t>
            </w:r>
            <w:r>
              <w:rPr>
                <w:spacing w:val="-2"/>
                <w:sz w:val="24"/>
              </w:rPr>
              <w:t>Storage</w:t>
            </w:r>
          </w:p>
        </w:tc>
        <w:tc>
          <w:tcPr>
            <w:tcW w:w="2865" w:type="dxa"/>
          </w:tcPr>
          <w:p w14:paraId="3FC6F929">
            <w:pPr>
              <w:pStyle w:val="10"/>
              <w:rPr>
                <w:rFonts w:ascii="Times New Roman"/>
                <w:sz w:val="22"/>
              </w:rPr>
            </w:pPr>
          </w:p>
        </w:tc>
        <w:tc>
          <w:tcPr>
            <w:tcW w:w="257" w:type="dxa"/>
          </w:tcPr>
          <w:p w14:paraId="2DCC649E">
            <w:pPr>
              <w:pStyle w:val="10"/>
              <w:spacing w:before="58"/>
              <w:ind w:left="22"/>
              <w:jc w:val="center"/>
              <w:rPr>
                <w:sz w:val="24"/>
              </w:rPr>
            </w:pPr>
            <w:r>
              <w:rPr>
                <w:spacing w:val="-10"/>
                <w:sz w:val="24"/>
              </w:rPr>
              <w:t>5</w:t>
            </w:r>
          </w:p>
        </w:tc>
      </w:tr>
      <w:tr w14:paraId="72A39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0" w:hRule="atLeast"/>
        </w:trPr>
        <w:tc>
          <w:tcPr>
            <w:tcW w:w="6576" w:type="dxa"/>
          </w:tcPr>
          <w:p w14:paraId="44A691D5">
            <w:pPr>
              <w:pStyle w:val="10"/>
              <w:spacing w:before="58"/>
              <w:ind w:left="329"/>
              <w:rPr>
                <w:sz w:val="24"/>
              </w:rPr>
            </w:pPr>
            <w:r>
              <w:rPr>
                <w:sz w:val="24"/>
              </w:rPr>
              <w:t xml:space="preserve">3.3 Data Access </w:t>
            </w:r>
            <w:r>
              <w:rPr>
                <w:spacing w:val="-2"/>
                <w:sz w:val="24"/>
              </w:rPr>
              <w:t>Mechanism</w:t>
            </w:r>
          </w:p>
          <w:p w14:paraId="113913C3">
            <w:pPr>
              <w:pStyle w:val="10"/>
              <w:spacing w:before="124"/>
              <w:ind w:left="50"/>
              <w:rPr>
                <w:rFonts w:ascii="Arial"/>
                <w:b/>
                <w:sz w:val="24"/>
              </w:rPr>
            </w:pPr>
            <w:r>
              <w:rPr>
                <w:rFonts w:ascii="Arial"/>
                <w:b/>
                <w:sz w:val="24"/>
              </w:rPr>
              <w:t xml:space="preserve">4. </w:t>
            </w:r>
            <w:r>
              <w:rPr>
                <w:rFonts w:ascii="Arial"/>
                <w:b/>
                <w:spacing w:val="-2"/>
                <w:sz w:val="24"/>
              </w:rPr>
              <w:t>Interfaces</w:t>
            </w:r>
          </w:p>
        </w:tc>
        <w:tc>
          <w:tcPr>
            <w:tcW w:w="2865" w:type="dxa"/>
          </w:tcPr>
          <w:p w14:paraId="43DA97F9">
            <w:pPr>
              <w:pStyle w:val="10"/>
              <w:spacing w:before="182"/>
              <w:rPr>
                <w:rFonts w:ascii="Arial"/>
                <w:b/>
                <w:sz w:val="24"/>
              </w:rPr>
            </w:pPr>
          </w:p>
          <w:p w14:paraId="39F7E478">
            <w:pPr>
              <w:pStyle w:val="10"/>
              <w:ind w:right="71"/>
              <w:jc w:val="right"/>
              <w:rPr>
                <w:rFonts w:ascii="Arial"/>
                <w:b/>
                <w:sz w:val="24"/>
              </w:rPr>
            </w:pPr>
            <w:r>
              <w:rPr>
                <w:rFonts w:ascii="Arial"/>
                <w:b/>
                <w:spacing w:val="-10"/>
                <w:sz w:val="24"/>
              </w:rPr>
              <w:t>6</w:t>
            </w:r>
          </w:p>
        </w:tc>
        <w:tc>
          <w:tcPr>
            <w:tcW w:w="257" w:type="dxa"/>
          </w:tcPr>
          <w:p w14:paraId="3F48E768">
            <w:pPr>
              <w:pStyle w:val="10"/>
              <w:spacing w:before="58"/>
              <w:ind w:left="22"/>
              <w:jc w:val="center"/>
              <w:rPr>
                <w:sz w:val="24"/>
              </w:rPr>
            </w:pPr>
            <w:r>
              <w:rPr>
                <w:spacing w:val="-10"/>
                <w:sz w:val="24"/>
              </w:rPr>
              <w:t>5</w:t>
            </w:r>
          </w:p>
        </w:tc>
      </w:tr>
      <w:tr w14:paraId="16062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6576" w:type="dxa"/>
          </w:tcPr>
          <w:p w14:paraId="2E090913">
            <w:pPr>
              <w:pStyle w:val="10"/>
              <w:spacing w:before="78"/>
              <w:ind w:left="50"/>
              <w:rPr>
                <w:rFonts w:ascii="Arial"/>
                <w:b/>
                <w:sz w:val="24"/>
              </w:rPr>
            </w:pPr>
            <w:r>
              <w:rPr>
                <w:rFonts w:ascii="Arial"/>
                <w:b/>
                <w:sz w:val="24"/>
              </w:rPr>
              <w:t xml:space="preserve">5. State and Session </w:t>
            </w:r>
            <w:r>
              <w:rPr>
                <w:rFonts w:ascii="Arial"/>
                <w:b/>
                <w:spacing w:val="-2"/>
                <w:sz w:val="24"/>
              </w:rPr>
              <w:t>Management</w:t>
            </w:r>
          </w:p>
        </w:tc>
        <w:tc>
          <w:tcPr>
            <w:tcW w:w="2865" w:type="dxa"/>
          </w:tcPr>
          <w:p w14:paraId="46D84773">
            <w:pPr>
              <w:pStyle w:val="10"/>
              <w:spacing w:before="78"/>
              <w:ind w:right="71"/>
              <w:jc w:val="right"/>
              <w:rPr>
                <w:rFonts w:ascii="Arial"/>
                <w:b/>
                <w:sz w:val="24"/>
              </w:rPr>
            </w:pPr>
            <w:r>
              <w:rPr>
                <w:rFonts w:ascii="Arial"/>
                <w:b/>
                <w:spacing w:val="-10"/>
                <w:sz w:val="24"/>
              </w:rPr>
              <w:t>7</w:t>
            </w:r>
          </w:p>
        </w:tc>
        <w:tc>
          <w:tcPr>
            <w:tcW w:w="257" w:type="dxa"/>
          </w:tcPr>
          <w:p w14:paraId="2851CC2B">
            <w:pPr>
              <w:pStyle w:val="10"/>
              <w:rPr>
                <w:rFonts w:ascii="Times New Roman"/>
                <w:sz w:val="22"/>
              </w:rPr>
            </w:pPr>
          </w:p>
        </w:tc>
      </w:tr>
      <w:tr w14:paraId="4DDB7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6576" w:type="dxa"/>
          </w:tcPr>
          <w:p w14:paraId="254D47FC">
            <w:pPr>
              <w:pStyle w:val="10"/>
              <w:spacing w:before="78"/>
              <w:ind w:left="50"/>
              <w:rPr>
                <w:rFonts w:ascii="Arial"/>
                <w:b/>
                <w:sz w:val="24"/>
              </w:rPr>
            </w:pPr>
            <w:r>
              <w:rPr>
                <w:rFonts w:ascii="Arial"/>
                <w:b/>
                <w:sz w:val="24"/>
              </w:rPr>
              <w:t xml:space="preserve">6. Non-Functional </w:t>
            </w:r>
            <w:r>
              <w:rPr>
                <w:rFonts w:ascii="Arial"/>
                <w:b/>
                <w:spacing w:val="-2"/>
                <w:sz w:val="24"/>
              </w:rPr>
              <w:t>Requirements</w:t>
            </w:r>
          </w:p>
        </w:tc>
        <w:tc>
          <w:tcPr>
            <w:tcW w:w="2865" w:type="dxa"/>
          </w:tcPr>
          <w:p w14:paraId="58042C37">
            <w:pPr>
              <w:pStyle w:val="10"/>
              <w:spacing w:before="78"/>
              <w:ind w:right="71"/>
              <w:jc w:val="right"/>
              <w:rPr>
                <w:rFonts w:ascii="Arial"/>
                <w:b/>
                <w:sz w:val="24"/>
              </w:rPr>
            </w:pPr>
            <w:r>
              <w:rPr>
                <w:rFonts w:ascii="Arial"/>
                <w:b/>
                <w:spacing w:val="-10"/>
                <w:sz w:val="24"/>
              </w:rPr>
              <w:t>8</w:t>
            </w:r>
          </w:p>
        </w:tc>
        <w:tc>
          <w:tcPr>
            <w:tcW w:w="257" w:type="dxa"/>
          </w:tcPr>
          <w:p w14:paraId="2A3CF558">
            <w:pPr>
              <w:pStyle w:val="10"/>
              <w:rPr>
                <w:rFonts w:ascii="Times New Roman"/>
                <w:sz w:val="22"/>
              </w:rPr>
            </w:pPr>
          </w:p>
        </w:tc>
      </w:tr>
      <w:tr w14:paraId="2F5B9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trPr>
        <w:tc>
          <w:tcPr>
            <w:tcW w:w="6576" w:type="dxa"/>
          </w:tcPr>
          <w:p w14:paraId="33D1F2F6">
            <w:pPr>
              <w:pStyle w:val="10"/>
              <w:spacing w:before="78"/>
              <w:ind w:left="329"/>
              <w:rPr>
                <w:sz w:val="24"/>
              </w:rPr>
            </w:pPr>
            <w:r>
              <w:rPr>
                <w:sz w:val="24"/>
              </w:rPr>
              <w:t xml:space="preserve">6.1 Security </w:t>
            </w:r>
            <w:r>
              <w:rPr>
                <w:spacing w:val="-2"/>
                <w:sz w:val="24"/>
              </w:rPr>
              <w:t>Aspects</w:t>
            </w:r>
          </w:p>
        </w:tc>
        <w:tc>
          <w:tcPr>
            <w:tcW w:w="2865" w:type="dxa"/>
          </w:tcPr>
          <w:p w14:paraId="55804075">
            <w:pPr>
              <w:pStyle w:val="10"/>
              <w:rPr>
                <w:rFonts w:ascii="Times New Roman"/>
                <w:sz w:val="22"/>
              </w:rPr>
            </w:pPr>
          </w:p>
        </w:tc>
        <w:tc>
          <w:tcPr>
            <w:tcW w:w="257" w:type="dxa"/>
          </w:tcPr>
          <w:p w14:paraId="41A03B2A">
            <w:pPr>
              <w:pStyle w:val="10"/>
              <w:spacing w:before="78"/>
              <w:ind w:left="22"/>
              <w:jc w:val="center"/>
              <w:rPr>
                <w:sz w:val="24"/>
              </w:rPr>
            </w:pPr>
            <w:r>
              <w:rPr>
                <w:spacing w:val="-10"/>
                <w:sz w:val="24"/>
              </w:rPr>
              <w:t>8</w:t>
            </w:r>
          </w:p>
        </w:tc>
      </w:tr>
      <w:tr w14:paraId="12911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6576" w:type="dxa"/>
          </w:tcPr>
          <w:p w14:paraId="23877C13">
            <w:pPr>
              <w:pStyle w:val="10"/>
              <w:spacing w:before="58"/>
              <w:ind w:left="329"/>
              <w:rPr>
                <w:sz w:val="24"/>
              </w:rPr>
            </w:pPr>
            <w:r>
              <w:rPr>
                <w:sz w:val="24"/>
              </w:rPr>
              <w:t xml:space="preserve">6.2 Performance </w:t>
            </w:r>
            <w:r>
              <w:rPr>
                <w:spacing w:val="-2"/>
                <w:sz w:val="24"/>
              </w:rPr>
              <w:t>Aspects</w:t>
            </w:r>
          </w:p>
        </w:tc>
        <w:tc>
          <w:tcPr>
            <w:tcW w:w="2865" w:type="dxa"/>
          </w:tcPr>
          <w:p w14:paraId="7AC34A1A">
            <w:pPr>
              <w:pStyle w:val="10"/>
              <w:rPr>
                <w:rFonts w:ascii="Times New Roman"/>
                <w:sz w:val="22"/>
              </w:rPr>
            </w:pPr>
          </w:p>
        </w:tc>
        <w:tc>
          <w:tcPr>
            <w:tcW w:w="257" w:type="dxa"/>
          </w:tcPr>
          <w:p w14:paraId="05DF366A">
            <w:pPr>
              <w:pStyle w:val="10"/>
              <w:spacing w:before="58"/>
              <w:ind w:left="22"/>
              <w:jc w:val="center"/>
              <w:rPr>
                <w:sz w:val="24"/>
              </w:rPr>
            </w:pPr>
            <w:r>
              <w:rPr>
                <w:spacing w:val="-10"/>
                <w:sz w:val="24"/>
              </w:rPr>
              <w:t>8</w:t>
            </w:r>
          </w:p>
        </w:tc>
      </w:tr>
      <w:tr w14:paraId="3F3DD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4" w:hRule="atLeast"/>
        </w:trPr>
        <w:tc>
          <w:tcPr>
            <w:tcW w:w="6576" w:type="dxa"/>
          </w:tcPr>
          <w:p w14:paraId="48CEA158">
            <w:pPr>
              <w:pStyle w:val="10"/>
              <w:spacing w:before="58"/>
              <w:ind w:left="329"/>
              <w:rPr>
                <w:sz w:val="24"/>
              </w:rPr>
            </w:pPr>
            <w:r>
              <w:rPr>
                <w:sz w:val="24"/>
              </w:rPr>
              <w:t xml:space="preserve">6.3 </w:t>
            </w:r>
            <w:r>
              <w:rPr>
                <w:spacing w:val="-2"/>
                <w:sz w:val="24"/>
              </w:rPr>
              <w:t>Usability</w:t>
            </w:r>
          </w:p>
          <w:p w14:paraId="5B1185B0">
            <w:pPr>
              <w:pStyle w:val="10"/>
              <w:spacing w:before="124" w:line="256" w:lineRule="exact"/>
              <w:ind w:left="50"/>
              <w:rPr>
                <w:rFonts w:ascii="Arial"/>
                <w:b/>
                <w:sz w:val="24"/>
              </w:rPr>
            </w:pPr>
            <w:r>
              <w:rPr>
                <w:rFonts w:ascii="Arial"/>
                <w:b/>
                <w:sz w:val="24"/>
              </w:rPr>
              <w:t xml:space="preserve">7. </w:t>
            </w:r>
            <w:r>
              <w:rPr>
                <w:rFonts w:ascii="Arial"/>
                <w:b/>
                <w:spacing w:val="-2"/>
                <w:sz w:val="24"/>
              </w:rPr>
              <w:t>References</w:t>
            </w:r>
          </w:p>
        </w:tc>
        <w:tc>
          <w:tcPr>
            <w:tcW w:w="2865" w:type="dxa"/>
          </w:tcPr>
          <w:p w14:paraId="5BE27C3A">
            <w:pPr>
              <w:pStyle w:val="10"/>
              <w:rPr>
                <w:rFonts w:ascii="Times New Roman"/>
                <w:sz w:val="22"/>
              </w:rPr>
            </w:pPr>
          </w:p>
        </w:tc>
        <w:tc>
          <w:tcPr>
            <w:tcW w:w="257" w:type="dxa"/>
          </w:tcPr>
          <w:p w14:paraId="364B9811">
            <w:pPr>
              <w:pStyle w:val="10"/>
              <w:spacing w:before="58"/>
              <w:ind w:left="22"/>
              <w:jc w:val="center"/>
              <w:rPr>
                <w:sz w:val="24"/>
              </w:rPr>
            </w:pPr>
            <w:r>
              <w:rPr>
                <w:spacing w:val="-10"/>
                <w:sz w:val="24"/>
              </w:rPr>
              <w:t>8</w:t>
            </w:r>
          </w:p>
        </w:tc>
      </w:tr>
    </w:tbl>
    <w:p w14:paraId="7EB0FFDE">
      <w:pPr>
        <w:pStyle w:val="7"/>
        <w:rPr>
          <w:rFonts w:ascii="Arial"/>
          <w:b/>
          <w:sz w:val="15"/>
        </w:rPr>
      </w:pPr>
    </w:p>
    <w:p w14:paraId="7AE753F4">
      <w:pPr>
        <w:pStyle w:val="7"/>
        <w:rPr>
          <w:rFonts w:ascii="Arial"/>
          <w:b/>
          <w:sz w:val="15"/>
        </w:rPr>
      </w:pPr>
    </w:p>
    <w:p w14:paraId="4F7C1228">
      <w:pPr>
        <w:pStyle w:val="7"/>
        <w:rPr>
          <w:rFonts w:ascii="Arial"/>
          <w:b/>
          <w:sz w:val="15"/>
        </w:rPr>
      </w:pPr>
    </w:p>
    <w:p w14:paraId="2C118440">
      <w:pPr>
        <w:pStyle w:val="7"/>
        <w:rPr>
          <w:rFonts w:ascii="Arial"/>
          <w:b/>
          <w:sz w:val="15"/>
        </w:rPr>
      </w:pPr>
    </w:p>
    <w:p w14:paraId="34F70E74">
      <w:pPr>
        <w:pStyle w:val="7"/>
        <w:rPr>
          <w:rFonts w:ascii="Arial"/>
          <w:b/>
          <w:sz w:val="15"/>
        </w:rPr>
      </w:pPr>
    </w:p>
    <w:p w14:paraId="6DEE2B00">
      <w:pPr>
        <w:pStyle w:val="7"/>
        <w:rPr>
          <w:rFonts w:ascii="Arial"/>
          <w:b/>
          <w:sz w:val="15"/>
        </w:rPr>
      </w:pPr>
    </w:p>
    <w:p w14:paraId="33698756">
      <w:pPr>
        <w:pStyle w:val="7"/>
        <w:rPr>
          <w:rFonts w:ascii="Arial"/>
          <w:b/>
          <w:sz w:val="15"/>
        </w:rPr>
      </w:pPr>
    </w:p>
    <w:p w14:paraId="75257ECD">
      <w:pPr>
        <w:pStyle w:val="7"/>
        <w:rPr>
          <w:rFonts w:ascii="Arial"/>
          <w:b/>
          <w:sz w:val="15"/>
        </w:rPr>
      </w:pPr>
    </w:p>
    <w:p w14:paraId="715045BF">
      <w:pPr>
        <w:pStyle w:val="7"/>
        <w:rPr>
          <w:rFonts w:ascii="Arial"/>
          <w:b/>
          <w:sz w:val="15"/>
        </w:rPr>
      </w:pPr>
    </w:p>
    <w:p w14:paraId="34FF0A17">
      <w:pPr>
        <w:pStyle w:val="7"/>
        <w:rPr>
          <w:rFonts w:ascii="Arial"/>
          <w:b/>
          <w:sz w:val="15"/>
        </w:rPr>
      </w:pPr>
    </w:p>
    <w:p w14:paraId="2DC5DECC">
      <w:pPr>
        <w:pStyle w:val="7"/>
        <w:rPr>
          <w:rFonts w:ascii="Arial"/>
          <w:b/>
          <w:sz w:val="15"/>
        </w:rPr>
      </w:pPr>
    </w:p>
    <w:p w14:paraId="74BBD3E5">
      <w:pPr>
        <w:pStyle w:val="7"/>
        <w:rPr>
          <w:rFonts w:ascii="Arial"/>
          <w:b/>
          <w:sz w:val="15"/>
        </w:rPr>
      </w:pPr>
    </w:p>
    <w:p w14:paraId="68973AD9">
      <w:pPr>
        <w:pStyle w:val="7"/>
        <w:rPr>
          <w:rFonts w:ascii="Arial"/>
          <w:b/>
          <w:sz w:val="15"/>
        </w:rPr>
      </w:pPr>
    </w:p>
    <w:p w14:paraId="493DC109">
      <w:pPr>
        <w:pStyle w:val="7"/>
        <w:rPr>
          <w:rFonts w:ascii="Arial"/>
          <w:b/>
          <w:sz w:val="15"/>
        </w:rPr>
      </w:pPr>
    </w:p>
    <w:p w14:paraId="7538EFA0">
      <w:pPr>
        <w:pStyle w:val="7"/>
        <w:rPr>
          <w:rFonts w:ascii="Arial"/>
          <w:b/>
          <w:sz w:val="15"/>
        </w:rPr>
      </w:pPr>
    </w:p>
    <w:p w14:paraId="1AA1248E">
      <w:pPr>
        <w:pStyle w:val="7"/>
        <w:rPr>
          <w:rFonts w:ascii="Arial"/>
          <w:b/>
          <w:sz w:val="15"/>
        </w:rPr>
      </w:pPr>
    </w:p>
    <w:p w14:paraId="33E9AAE5">
      <w:pPr>
        <w:pStyle w:val="7"/>
        <w:rPr>
          <w:rFonts w:ascii="Arial"/>
          <w:b/>
          <w:sz w:val="15"/>
        </w:rPr>
      </w:pPr>
    </w:p>
    <w:p w14:paraId="11DD2B28">
      <w:pPr>
        <w:pStyle w:val="7"/>
        <w:rPr>
          <w:rFonts w:ascii="Arial"/>
          <w:b/>
          <w:sz w:val="15"/>
        </w:rPr>
      </w:pPr>
    </w:p>
    <w:p w14:paraId="73366FE8">
      <w:pPr>
        <w:pStyle w:val="7"/>
        <w:rPr>
          <w:rFonts w:ascii="Arial"/>
          <w:b/>
          <w:sz w:val="15"/>
        </w:rPr>
      </w:pPr>
    </w:p>
    <w:p w14:paraId="36C26BEF">
      <w:pPr>
        <w:pStyle w:val="7"/>
        <w:rPr>
          <w:rFonts w:ascii="Arial"/>
          <w:b/>
          <w:sz w:val="15"/>
        </w:rPr>
      </w:pPr>
    </w:p>
    <w:p w14:paraId="2E920922">
      <w:pPr>
        <w:pStyle w:val="7"/>
        <w:rPr>
          <w:rFonts w:ascii="Arial"/>
          <w:b/>
          <w:sz w:val="15"/>
        </w:rPr>
      </w:pPr>
    </w:p>
    <w:p w14:paraId="6BCE2554">
      <w:pPr>
        <w:pStyle w:val="7"/>
        <w:rPr>
          <w:rFonts w:ascii="Arial"/>
          <w:b/>
          <w:sz w:val="15"/>
        </w:rPr>
      </w:pPr>
    </w:p>
    <w:p w14:paraId="68672814">
      <w:pPr>
        <w:pStyle w:val="7"/>
        <w:rPr>
          <w:rFonts w:ascii="Arial"/>
          <w:b/>
          <w:sz w:val="15"/>
        </w:rPr>
      </w:pPr>
    </w:p>
    <w:p w14:paraId="68000370">
      <w:pPr>
        <w:pStyle w:val="7"/>
        <w:rPr>
          <w:rFonts w:ascii="Arial"/>
          <w:b/>
          <w:sz w:val="15"/>
        </w:rPr>
      </w:pPr>
    </w:p>
    <w:p w14:paraId="1795CE6B">
      <w:pPr>
        <w:pStyle w:val="7"/>
        <w:rPr>
          <w:rFonts w:ascii="Arial"/>
          <w:b/>
          <w:sz w:val="15"/>
        </w:rPr>
      </w:pPr>
    </w:p>
    <w:p w14:paraId="73C53BD4">
      <w:pPr>
        <w:pStyle w:val="7"/>
        <w:rPr>
          <w:rFonts w:ascii="Arial"/>
          <w:b/>
          <w:sz w:val="15"/>
        </w:rPr>
      </w:pPr>
    </w:p>
    <w:p w14:paraId="78E22513">
      <w:pPr>
        <w:pStyle w:val="7"/>
        <w:rPr>
          <w:rFonts w:ascii="Arial"/>
          <w:b/>
          <w:sz w:val="15"/>
        </w:rPr>
      </w:pPr>
    </w:p>
    <w:p w14:paraId="2226B010">
      <w:pPr>
        <w:pStyle w:val="7"/>
        <w:rPr>
          <w:rFonts w:ascii="Arial"/>
          <w:b/>
          <w:sz w:val="15"/>
        </w:rPr>
      </w:pPr>
    </w:p>
    <w:p w14:paraId="74BA3517">
      <w:pPr>
        <w:pStyle w:val="7"/>
        <w:rPr>
          <w:rFonts w:ascii="Arial"/>
          <w:b/>
          <w:sz w:val="15"/>
        </w:rPr>
      </w:pPr>
    </w:p>
    <w:p w14:paraId="399B5AA2">
      <w:pPr>
        <w:pStyle w:val="7"/>
        <w:rPr>
          <w:rFonts w:ascii="Arial"/>
          <w:b/>
          <w:sz w:val="15"/>
        </w:rPr>
      </w:pPr>
    </w:p>
    <w:p w14:paraId="0E6CE327">
      <w:pPr>
        <w:pStyle w:val="7"/>
        <w:spacing w:before="86"/>
        <w:rPr>
          <w:rFonts w:ascii="Arial"/>
          <w:b/>
          <w:sz w:val="15"/>
        </w:rPr>
      </w:pPr>
    </w:p>
    <w:p w14:paraId="3AB0F617">
      <w:pPr>
        <w:spacing w:before="0"/>
        <w:ind w:left="28" w:right="0" w:firstLine="0"/>
        <w:jc w:val="left"/>
        <w:rPr>
          <w:sz w:val="15"/>
        </w:rPr>
      </w:pPr>
      <w:r>
        <w:rPr>
          <w:color w:val="545454"/>
          <w:sz w:val="15"/>
        </w:rPr>
        <w:t xml:space="preserve">Yenepoya University | PROJECT </w:t>
      </w:r>
      <w:r>
        <w:rPr>
          <w:color w:val="545454"/>
          <w:spacing w:val="-4"/>
          <w:sz w:val="15"/>
        </w:rPr>
        <w:t>2026</w:t>
      </w:r>
    </w:p>
    <w:p w14:paraId="1B7A79EE">
      <w:pPr>
        <w:spacing w:after="0"/>
        <w:jc w:val="left"/>
        <w:rPr>
          <w:sz w:val="15"/>
        </w:rPr>
        <w:sectPr>
          <w:pgSz w:w="11910" w:h="16840"/>
          <w:pgMar w:top="360" w:right="992" w:bottom="280" w:left="992" w:header="720" w:footer="720" w:gutter="0"/>
          <w:cols w:space="720" w:num="1"/>
        </w:sectPr>
      </w:pPr>
    </w:p>
    <w:p w14:paraId="233AEB03">
      <w:pPr>
        <w:pStyle w:val="3"/>
        <w:rPr>
          <w:u w:val="none"/>
        </w:rPr>
      </w:pPr>
      <w:r>
        <mc:AlternateContent>
          <mc:Choice Requires="wpg">
            <w:drawing>
              <wp:anchor distT="0" distB="0" distL="0" distR="0" simplePos="0" relativeHeight="251675648"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13" name="Group 13"/>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14" name="Graphic 14"/>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15" name="Graphic 15"/>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16" name="Graphic 16"/>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17" name="Graphic 17"/>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40832;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AfbhKf2QAAAAsBAAAPAAAAAAAAAAEAIAAA&#10;ACIAAABkcnMvZG93bnJldi54bWxQSwECFAAUAAAACACHTuJA4oJ7mpoDAAC2DgAADgAAAAAAAAAB&#10;ACAAAAAoAQAAZHJzL2Uyb0RvYy54bWxQSwUGAAAAAAYABgBZAQAANAcAAAAA&#10;">
                <o:lock v:ext="edit" aspectratio="f"/>
                <v:shape id="Graphic 14" o:spid="_x0000_s1026" o:spt="100" style="position:absolute;left:5080;top:5080;height:10332085;width:7200265;" filled="f" stroked="t" coordsize="7200265,10332085" o:gfxdata="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Oe8t7sAAADb&#10;AAAADwAAAAAAAAABACAAAAAiAAAAZHJzL2Rvd25yZXYueG1sUEsBAhQAFAAAAAgAh07iQDMvBZ47&#10;AAAAOQAAABAAAAAAAAAAAQAgAAAACgEAAGRycy9zaGFwZXhtbC54bWxQSwUGAAAAAAYABgBbAQAA&#10;tAMAAAAA&#10;" path="m0,10331999l7199999,10331999,7199999,0,0,0,0,10331999xe">
                  <v:fill on="f" focussize="0,0"/>
                  <v:stroke weight="0.8pt" color="#000000" joinstyle="round"/>
                  <v:imagedata o:title=""/>
                  <o:lock v:ext="edit" aspectratio="f"/>
                  <v:textbox inset="0mm,0mm,0mm,0mm"/>
                </v:shape>
                <v:shape id="Graphic 15" o:spid="_x0000_s1026" o:spt="100" style="position:absolute;left:5080;top:581079;height:1270;width:7200265;" filled="f" stroked="t" coordsize="7200265,1" o:gfxdata="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P1F8rsAAADb&#10;AAAADwAAAAAAAAABACAAAAAiAAAAZHJzL2Rvd25yZXYueG1sUEsBAhQAFAAAAAgAh07iQDMvBZ47&#10;AAAAOQAAABAAAAAAAAAAAQAgAAAACgEAAGRycy9zaGFwZXhtbC54bWxQSwUGAAAAAAYABgBbAQAA&#10;tAMAAAAA&#10;" path="m0,0l7200000,0e">
                  <v:fill on="f" focussize="0,0"/>
                  <v:stroke weight="0.6pt" color="#000000" joinstyle="round"/>
                  <v:imagedata o:title=""/>
                  <o:lock v:ext="edit" aspectratio="f"/>
                  <v:textbox inset="0mm,0mm,0mm,0mm"/>
                </v:shape>
                <v:shape id="Graphic 16" o:spid="_x0000_s1026" o:spt="100" style="position:absolute;left:473079;top:69879;height:446405;width:1728470;" fillcolor="#D4E8F4" filled="t" stroked="f" coordsize="1728470,446405" o:gfxdata="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OSqm8AAAA&#10;2wAAAA8AAAAAAAAAAQAgAAAAIgAAAGRycy9kb3ducmV2LnhtbFBLAQIUABQAAAAIAIdO4kAzLwWe&#10;OwAAADkAAAAQAAAAAAAAAAEAIAAAAAsBAABkcnMvc2hhcGV4bWwueG1sUEsFBgAAAAAGAAYAWwEA&#10;ALUDAAAAAA==&#10;" path="m1728000,0l0,0,0,446400,1728000,446400,1728000,0xe">
                  <v:fill on="t" focussize="0,0"/>
                  <v:stroke on="f"/>
                  <v:imagedata o:title=""/>
                  <o:lock v:ext="edit" aspectratio="f"/>
                  <v:textbox inset="0mm,0mm,0mm,0mm"/>
                </v:shape>
                <v:shape id="Graphic 17" o:spid="_x0000_s1026" o:spt="100" style="position:absolute;left:941080;top:123879;height:338455;width:1270;" filled="f" stroked="t" coordsize="1,338455" o:gfxdata="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bGIvQAA&#10;ANsAAAAPAAAAAAAAAAEAIAAAACIAAABkcnMvZG93bnJldi54bWxQSwECFAAUAAAACACHTuJAMy8F&#10;njsAAAA5AAAAEAAAAAAAAAABACAAAAAMAQAAZHJzL3NoYXBleG1sLnhtbFBLBQYAAAAABgAGAFsB&#10;AAC2Aw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10B10FC4">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18" o:spid="_x0000_s1026" o:spt="202" type="#_x0000_t202" style="position:absolute;left:0pt;margin-left:51pt;margin-top:0.35pt;height:35.15pt;width:136.1pt;mso-position-horizontal-relative:page;z-index:251661312;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z7mudIAAAAHAQAADwAA&#10;AAAAAAABACAAAAAiAAAAZHJzL2Rvd25yZXYueG1sUEsBAhQAFAAAAAgAh07iQMzPgqbjAQAA2QMA&#10;AA4AAAAAAAAAAQAgAAAAIQEAAGRycy9lMm9Eb2MueG1sUEsFBgAAAAAGAAYAWQEAAHYFAAAAAA==&#10;">
                <v:fill on="f" focussize="0,0"/>
                <v:stroke weight="0.39992125984252pt" color="#AAC8DF" joinstyle="round"/>
                <v:imagedata o:title=""/>
                <o:lock v:ext="edit" aspectratio="f"/>
                <v:textbox inset="0mm,0mm,0mm,0mm">
                  <w:txbxContent>
                    <w:p w14:paraId="10B10FC4">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4F0516A4">
      <w:pPr>
        <w:spacing w:before="55"/>
        <w:ind w:left="7908" w:right="0" w:firstLine="0"/>
        <w:jc w:val="left"/>
        <w:rPr>
          <w:sz w:val="12"/>
        </w:rPr>
      </w:pPr>
      <w:r>
        <w:rPr>
          <w:spacing w:val="-2"/>
          <w:sz w:val="12"/>
        </w:rPr>
        <w:t>NihonCommunicationSolutions</w:t>
      </w:r>
    </w:p>
    <w:p w14:paraId="4EC8B83D">
      <w:pPr>
        <w:pStyle w:val="7"/>
        <w:spacing w:before="438"/>
        <w:rPr>
          <w:sz w:val="44"/>
        </w:rPr>
      </w:pPr>
    </w:p>
    <w:p w14:paraId="53C85865">
      <w:pPr>
        <w:pStyle w:val="2"/>
        <w:numPr>
          <w:ilvl w:val="0"/>
          <w:numId w:val="1"/>
        </w:numPr>
        <w:tabs>
          <w:tab w:val="left" w:pos="637"/>
        </w:tabs>
        <w:spacing w:before="0" w:after="0" w:line="240" w:lineRule="auto"/>
        <w:ind w:left="637" w:right="0" w:hanging="489"/>
        <w:jc w:val="left"/>
      </w:pPr>
      <w:r>
        <w:rPr>
          <w:spacing w:val="-2"/>
        </w:rPr>
        <w:t>Introduction</w:t>
      </w:r>
    </w:p>
    <w:p w14:paraId="0C34A394">
      <w:pPr>
        <w:pStyle w:val="4"/>
        <w:numPr>
          <w:ilvl w:val="1"/>
          <w:numId w:val="1"/>
        </w:numPr>
        <w:tabs>
          <w:tab w:val="left" w:pos="548"/>
        </w:tabs>
        <w:spacing w:before="321" w:after="0" w:line="240" w:lineRule="auto"/>
        <w:ind w:left="548" w:right="0" w:hanging="400"/>
        <w:jc w:val="left"/>
      </w:pPr>
      <w:r>
        <w:t xml:space="preserve">Scope of the </w:t>
      </w:r>
      <w:r>
        <w:rPr>
          <w:spacing w:val="-2"/>
        </w:rPr>
        <w:t>Document</w:t>
      </w:r>
    </w:p>
    <w:p w14:paraId="42D74062">
      <w:pPr>
        <w:pStyle w:val="7"/>
        <w:spacing w:before="184" w:line="362" w:lineRule="auto"/>
        <w:ind w:left="148" w:right="145"/>
        <w:jc w:val="both"/>
      </w:pPr>
      <w:r>
        <w:t>This document provides the Low-Level Design (LLD) of the project "Secure End-to-End Encryption for Retail Cloud Applications". It explains the internal working of the system, including modules, functions, data handling, and detailed process flow used for secure communication in retail cloud environments.</w:t>
      </w:r>
    </w:p>
    <w:p w14:paraId="4E79706E">
      <w:pPr>
        <w:pStyle w:val="7"/>
      </w:pPr>
    </w:p>
    <w:p w14:paraId="0BDF99D4">
      <w:pPr>
        <w:pStyle w:val="7"/>
        <w:spacing w:before="114"/>
      </w:pPr>
    </w:p>
    <w:p w14:paraId="63AA84F4">
      <w:pPr>
        <w:pStyle w:val="4"/>
        <w:numPr>
          <w:ilvl w:val="1"/>
          <w:numId w:val="1"/>
        </w:numPr>
        <w:tabs>
          <w:tab w:val="left" w:pos="548"/>
        </w:tabs>
        <w:spacing w:before="0" w:after="0" w:line="240" w:lineRule="auto"/>
        <w:ind w:left="548" w:right="0" w:hanging="400"/>
        <w:jc w:val="left"/>
      </w:pPr>
      <w:r>
        <w:t xml:space="preserve">Intended </w:t>
      </w:r>
      <w:r>
        <w:rPr>
          <w:spacing w:val="-2"/>
        </w:rPr>
        <w:t>Audience</w:t>
      </w:r>
    </w:p>
    <w:p w14:paraId="74FC18B0">
      <w:pPr>
        <w:pStyle w:val="7"/>
        <w:spacing w:before="183" w:line="362" w:lineRule="auto"/>
        <w:ind w:left="148" w:right="145"/>
        <w:jc w:val="both"/>
      </w:pPr>
      <w:r>
        <w:t>This document is intended for BCA and BSc Computer Science students, developers, project evaluators, and academic supervisors who need a detailed understanding of the system design and implementation.</w:t>
      </w:r>
    </w:p>
    <w:p w14:paraId="127463B7">
      <w:pPr>
        <w:pStyle w:val="7"/>
      </w:pPr>
    </w:p>
    <w:p w14:paraId="2C91935D">
      <w:pPr>
        <w:pStyle w:val="7"/>
        <w:spacing w:before="114"/>
      </w:pPr>
    </w:p>
    <w:p w14:paraId="44462752">
      <w:pPr>
        <w:pStyle w:val="4"/>
        <w:numPr>
          <w:ilvl w:val="1"/>
          <w:numId w:val="1"/>
        </w:numPr>
        <w:tabs>
          <w:tab w:val="left" w:pos="548"/>
        </w:tabs>
        <w:spacing w:before="0" w:after="0" w:line="240" w:lineRule="auto"/>
        <w:ind w:left="548" w:right="0" w:hanging="400"/>
        <w:jc w:val="left"/>
      </w:pPr>
      <w:r>
        <w:t xml:space="preserve">System </w:t>
      </w:r>
      <w:r>
        <w:rPr>
          <w:spacing w:val="-2"/>
        </w:rPr>
        <w:t>Overview</w:t>
      </w:r>
    </w:p>
    <w:p w14:paraId="0885E656">
      <w:pPr>
        <w:pStyle w:val="7"/>
        <w:spacing w:before="183" w:line="362" w:lineRule="auto"/>
        <w:ind w:left="148" w:right="145"/>
        <w:jc w:val="both"/>
      </w:pPr>
      <w:r>
        <w:t>The system is a web-based application that ensures secure communication in retail cloud environments by encrypting and decrypting messages using the Fernet encryption technique.</w:t>
      </w:r>
      <w:r>
        <w:rPr>
          <w:spacing w:val="40"/>
        </w:rPr>
        <w:t xml:space="preserve"> </w:t>
      </w:r>
      <w:r>
        <w:t xml:space="preserve">It simulates secure data transmission for real-world retail use cases such as protecting customer information, securing billing communications, and safeguarding payment </w:t>
      </w:r>
      <w:r>
        <w:rPr>
          <w:spacing w:val="-2"/>
        </w:rPr>
        <w:t>transactions.</w:t>
      </w:r>
    </w:p>
    <w:p w14:paraId="2679297D">
      <w:pPr>
        <w:pStyle w:val="7"/>
        <w:rPr>
          <w:sz w:val="15"/>
        </w:rPr>
      </w:pPr>
    </w:p>
    <w:p w14:paraId="0868613E">
      <w:pPr>
        <w:pStyle w:val="7"/>
        <w:rPr>
          <w:sz w:val="15"/>
        </w:rPr>
      </w:pPr>
    </w:p>
    <w:p w14:paraId="4E0C21F4">
      <w:pPr>
        <w:pStyle w:val="7"/>
        <w:rPr>
          <w:sz w:val="15"/>
        </w:rPr>
      </w:pPr>
    </w:p>
    <w:p w14:paraId="2DEC6EE5">
      <w:pPr>
        <w:pStyle w:val="7"/>
        <w:rPr>
          <w:sz w:val="15"/>
        </w:rPr>
      </w:pPr>
    </w:p>
    <w:p w14:paraId="286F0588">
      <w:pPr>
        <w:pStyle w:val="7"/>
        <w:rPr>
          <w:sz w:val="15"/>
        </w:rPr>
      </w:pPr>
    </w:p>
    <w:p w14:paraId="53C550AB">
      <w:pPr>
        <w:pStyle w:val="7"/>
        <w:rPr>
          <w:sz w:val="15"/>
        </w:rPr>
      </w:pPr>
    </w:p>
    <w:p w14:paraId="5DD52822">
      <w:pPr>
        <w:pStyle w:val="7"/>
        <w:rPr>
          <w:sz w:val="15"/>
        </w:rPr>
      </w:pPr>
    </w:p>
    <w:p w14:paraId="5E7CCF6C">
      <w:pPr>
        <w:pStyle w:val="7"/>
        <w:rPr>
          <w:sz w:val="15"/>
        </w:rPr>
      </w:pPr>
    </w:p>
    <w:p w14:paraId="298E9A94">
      <w:pPr>
        <w:pStyle w:val="7"/>
        <w:rPr>
          <w:sz w:val="15"/>
        </w:rPr>
      </w:pPr>
    </w:p>
    <w:p w14:paraId="3E9AD318">
      <w:pPr>
        <w:pStyle w:val="7"/>
        <w:rPr>
          <w:sz w:val="15"/>
        </w:rPr>
      </w:pPr>
    </w:p>
    <w:p w14:paraId="1FD81434">
      <w:pPr>
        <w:pStyle w:val="7"/>
        <w:rPr>
          <w:sz w:val="15"/>
        </w:rPr>
      </w:pPr>
    </w:p>
    <w:p w14:paraId="4FD36E5D">
      <w:pPr>
        <w:pStyle w:val="7"/>
        <w:rPr>
          <w:sz w:val="15"/>
        </w:rPr>
      </w:pPr>
    </w:p>
    <w:p w14:paraId="1AE01EE6">
      <w:pPr>
        <w:pStyle w:val="7"/>
        <w:rPr>
          <w:sz w:val="15"/>
        </w:rPr>
      </w:pPr>
    </w:p>
    <w:p w14:paraId="2EC79482">
      <w:pPr>
        <w:pStyle w:val="7"/>
        <w:rPr>
          <w:sz w:val="15"/>
        </w:rPr>
      </w:pPr>
    </w:p>
    <w:p w14:paraId="2A533BFB">
      <w:pPr>
        <w:pStyle w:val="7"/>
        <w:rPr>
          <w:sz w:val="15"/>
        </w:rPr>
      </w:pPr>
    </w:p>
    <w:p w14:paraId="45BB71D5">
      <w:pPr>
        <w:pStyle w:val="7"/>
        <w:rPr>
          <w:sz w:val="15"/>
        </w:rPr>
      </w:pPr>
    </w:p>
    <w:p w14:paraId="2BD1ED67">
      <w:pPr>
        <w:pStyle w:val="7"/>
        <w:rPr>
          <w:sz w:val="15"/>
        </w:rPr>
      </w:pPr>
    </w:p>
    <w:p w14:paraId="6329BAE5">
      <w:pPr>
        <w:pStyle w:val="7"/>
        <w:rPr>
          <w:sz w:val="15"/>
        </w:rPr>
      </w:pPr>
    </w:p>
    <w:p w14:paraId="3C817685">
      <w:pPr>
        <w:pStyle w:val="7"/>
        <w:rPr>
          <w:sz w:val="15"/>
        </w:rPr>
      </w:pPr>
    </w:p>
    <w:p w14:paraId="6CE31AB3">
      <w:pPr>
        <w:pStyle w:val="7"/>
        <w:rPr>
          <w:sz w:val="15"/>
        </w:rPr>
      </w:pPr>
    </w:p>
    <w:p w14:paraId="105A4B35">
      <w:pPr>
        <w:pStyle w:val="7"/>
        <w:rPr>
          <w:sz w:val="15"/>
        </w:rPr>
      </w:pPr>
    </w:p>
    <w:p w14:paraId="6F335190">
      <w:pPr>
        <w:pStyle w:val="7"/>
        <w:rPr>
          <w:sz w:val="15"/>
        </w:rPr>
      </w:pPr>
    </w:p>
    <w:p w14:paraId="2B19EC2C">
      <w:pPr>
        <w:pStyle w:val="7"/>
        <w:rPr>
          <w:sz w:val="15"/>
        </w:rPr>
      </w:pPr>
    </w:p>
    <w:p w14:paraId="112FE441">
      <w:pPr>
        <w:pStyle w:val="7"/>
        <w:rPr>
          <w:sz w:val="15"/>
        </w:rPr>
      </w:pPr>
    </w:p>
    <w:p w14:paraId="7C4DC9F7">
      <w:pPr>
        <w:pStyle w:val="7"/>
        <w:rPr>
          <w:sz w:val="15"/>
        </w:rPr>
      </w:pPr>
    </w:p>
    <w:p w14:paraId="5AD737C7">
      <w:pPr>
        <w:pStyle w:val="7"/>
        <w:rPr>
          <w:sz w:val="15"/>
        </w:rPr>
      </w:pPr>
    </w:p>
    <w:p w14:paraId="793EE7C0">
      <w:pPr>
        <w:pStyle w:val="7"/>
        <w:rPr>
          <w:sz w:val="15"/>
        </w:rPr>
      </w:pPr>
    </w:p>
    <w:p w14:paraId="1AE37854">
      <w:pPr>
        <w:pStyle w:val="7"/>
        <w:rPr>
          <w:sz w:val="15"/>
        </w:rPr>
      </w:pPr>
    </w:p>
    <w:p w14:paraId="327D64AD">
      <w:pPr>
        <w:pStyle w:val="7"/>
        <w:rPr>
          <w:sz w:val="15"/>
        </w:rPr>
      </w:pPr>
    </w:p>
    <w:p w14:paraId="3B34A22B">
      <w:pPr>
        <w:pStyle w:val="7"/>
        <w:rPr>
          <w:sz w:val="15"/>
        </w:rPr>
      </w:pPr>
    </w:p>
    <w:p w14:paraId="7B54E4AD">
      <w:pPr>
        <w:pStyle w:val="7"/>
        <w:rPr>
          <w:sz w:val="15"/>
        </w:rPr>
      </w:pPr>
    </w:p>
    <w:p w14:paraId="5B60D9EE">
      <w:pPr>
        <w:pStyle w:val="7"/>
        <w:rPr>
          <w:sz w:val="15"/>
        </w:rPr>
      </w:pPr>
    </w:p>
    <w:p w14:paraId="65CC5BDD">
      <w:pPr>
        <w:pStyle w:val="7"/>
        <w:rPr>
          <w:sz w:val="15"/>
        </w:rPr>
      </w:pPr>
    </w:p>
    <w:p w14:paraId="652D54E2">
      <w:pPr>
        <w:pStyle w:val="7"/>
        <w:rPr>
          <w:sz w:val="15"/>
        </w:rPr>
      </w:pPr>
    </w:p>
    <w:p w14:paraId="131186C7">
      <w:pPr>
        <w:pStyle w:val="7"/>
        <w:spacing w:before="18"/>
        <w:rPr>
          <w:sz w:val="15"/>
        </w:rPr>
      </w:pPr>
    </w:p>
    <w:p w14:paraId="2D88C34B">
      <w:pPr>
        <w:tabs>
          <w:tab w:val="right" w:pos="5010"/>
        </w:tabs>
        <w:spacing w:before="1"/>
        <w:ind w:left="28" w:right="0" w:firstLine="0"/>
        <w:jc w:val="left"/>
        <w:rPr>
          <w:sz w:val="18"/>
        </w:rPr>
      </w:pPr>
      <w:r>
        <w:rPr>
          <w:color w:val="545454"/>
          <w:sz w:val="15"/>
        </w:rPr>
        <w:t xml:space="preserve">Yenepoya University | PROJECT </w:t>
      </w:r>
      <w:r>
        <w:rPr>
          <w:color w:val="545454"/>
          <w:spacing w:val="-4"/>
          <w:sz w:val="15"/>
        </w:rPr>
        <w:t>2026</w:t>
      </w:r>
      <w:r>
        <w:rPr>
          <w:color w:val="545454"/>
          <w:sz w:val="15"/>
        </w:rPr>
        <w:tab/>
      </w:r>
      <w:r>
        <w:rPr>
          <w:color w:val="545454"/>
          <w:spacing w:val="-10"/>
          <w:sz w:val="18"/>
        </w:rPr>
        <w:t>1</w:t>
      </w:r>
    </w:p>
    <w:p w14:paraId="5E16188F">
      <w:pPr>
        <w:spacing w:after="0"/>
        <w:jc w:val="left"/>
        <w:rPr>
          <w:sz w:val="18"/>
        </w:rPr>
        <w:sectPr>
          <w:pgSz w:w="11910" w:h="16840"/>
          <w:pgMar w:top="360" w:right="992" w:bottom="280" w:left="992" w:header="720" w:footer="720" w:gutter="0"/>
          <w:cols w:space="720" w:num="1"/>
        </w:sectPr>
      </w:pPr>
    </w:p>
    <w:p w14:paraId="708DC607">
      <w:pPr>
        <w:pStyle w:val="3"/>
        <w:rPr>
          <w:u w:val="none"/>
        </w:rPr>
      </w:pPr>
      <w:r>
        <mc:AlternateContent>
          <mc:Choice Requires="wpg">
            <w:drawing>
              <wp:anchor distT="0" distB="0" distL="0" distR="0" simplePos="0" relativeHeight="251676672"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19" name="Group 19"/>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20" name="Graphic 20"/>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21" name="Graphic 21"/>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22" name="Graphic 22"/>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23" name="Graphic 23"/>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39808;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">
                <o:lock v:ext="edit" aspectratio="f"/>
                <v:shape id="Graphic 20" o:spid="_x0000_s1026" o:spt="100" style="position:absolute;left:5080;top:5080;height:10332085;width:7200265;" filled="f" stroked="t" coordsize="7200265,10332085" o:gfxdata="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wcAm5AAAA2wAA&#10;AA8AAAAAAAAAAQAgAAAAIgAAAGRycy9kb3ducmV2LnhtbFBLAQIUABQAAAAIAIdO4kAzLwWeOwAA&#10;ADkAAAAQAAAAAAAAAAEAIAAAAAgBAABkcnMvc2hhcGV4bWwueG1sUEsFBgAAAAAGAAYAWwEAALID&#10;AAAAAA==&#10;" path="m0,10331999l7199999,10331999,7199999,0,0,0,0,10331999xe">
                  <v:fill on="f" focussize="0,0"/>
                  <v:stroke weight="0.8pt" color="#000000" joinstyle="round"/>
                  <v:imagedata o:title=""/>
                  <o:lock v:ext="edit" aspectratio="f"/>
                  <v:textbox inset="0mm,0mm,0mm,0mm"/>
                </v:shape>
                <v:shape id="Graphic 21" o:spid="_x0000_s1026" o:spt="100" style="position:absolute;left:5080;top:581079;height:1270;width:7200265;" filled="f" stroked="t" coordsize="7200265,1" o:gfxdata="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qolMvQAA&#10;ANsAAAAPAAAAAAAAAAEAIAAAACIAAABkcnMvZG93bnJldi54bWxQSwECFAAUAAAACACHTuJAMy8F&#10;njsAAAA5AAAAEAAAAAAAAAABACAAAAAMAQAAZHJzL3NoYXBleG1sLnhtbFBLBQYAAAAABgAGAFsB&#10;AAC2AwAAAAA=&#10;" path="m0,0l7200000,0e">
                  <v:fill on="f" focussize="0,0"/>
                  <v:stroke weight="0.6pt" color="#000000" joinstyle="round"/>
                  <v:imagedata o:title=""/>
                  <o:lock v:ext="edit" aspectratio="f"/>
                  <v:textbox inset="0mm,0mm,0mm,0mm"/>
                </v:shape>
                <v:shape id="Graphic 22" o:spid="_x0000_s1026" o:spt="100" style="position:absolute;left:473079;top:69879;height:446405;width:1728470;" fillcolor="#D4E8F4" filled="t" stroked="f" coordsize="1728470,446405" o:gfxdata="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Zhhe/&#10;AAAA2wAAAA8AAAAAAAAAAQAgAAAAIgAAAGRycy9kb3ducmV2LnhtbFBLAQIUABQAAAAIAIdO4kAz&#10;LwWeOwAAADkAAAAQAAAAAAAAAAEAIAAAAA4BAABkcnMvc2hhcGV4bWwueG1sUEsFBgAAAAAGAAYA&#10;WwEAALgDAAAAAA==&#10;" path="m1728000,0l0,0,0,446400,1728000,446400,1728000,0xe">
                  <v:fill on="t" focussize="0,0"/>
                  <v:stroke on="f"/>
                  <v:imagedata o:title=""/>
                  <o:lock v:ext="edit" aspectratio="f"/>
                  <v:textbox inset="0mm,0mm,0mm,0mm"/>
                </v:shape>
                <v:shape id="Graphic 23" o:spid="_x0000_s1026" o:spt="100" style="position:absolute;left:941080;top:123879;height:338455;width:1270;" filled="f" stroked="t" coordsize="1,338455" o:gfxdata="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mfTa/&#10;AAAA2wAAAA8AAAAAAAAAAQAgAAAAIgAAAGRycy9kb3ducmV2LnhtbFBLAQIUABQAAAAIAIdO4kAz&#10;LwWeOwAAADkAAAAQAAAAAAAAAAEAIAAAAA4BAABkcnMvc2hhcGV4bWwueG1sUEsFBgAAAAAGAAYA&#10;WwEAALgDA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62336"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24" name="Textbox 24"/>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48BBF752">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24" o:spid="_x0000_s1026" o:spt="202" type="#_x0000_t202" style="position:absolute;left:0pt;margin-left:51pt;margin-top:0.35pt;height:35.15pt;width:136.1pt;mso-position-horizontal-relative:page;z-index:251662336;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c+5rnSAAAABwEAAA8A&#10;AAAAAAAAAQAgAAAAIgAAAGRycy9kb3ducmV2LnhtbFBLAQIUABQAAAAIAIdO4kCH6hSV5AEAANkD&#10;AAAOAAAAAAAAAAEAIAAAACEBAABkcnMvZTJvRG9jLnhtbFBLBQYAAAAABgAGAFkBAAB3BQAAAAA=&#10;">
                <v:fill on="f" focussize="0,0"/>
                <v:stroke weight="0.39992125984252pt" color="#AAC8DF" joinstyle="round"/>
                <v:imagedata o:title=""/>
                <o:lock v:ext="edit" aspectratio="f"/>
                <v:textbox inset="0mm,0mm,0mm,0mm">
                  <w:txbxContent>
                    <w:p w14:paraId="48BBF752">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4A8C65DA">
      <w:pPr>
        <w:spacing w:before="55"/>
        <w:ind w:left="7908" w:right="0" w:firstLine="0"/>
        <w:jc w:val="left"/>
        <w:rPr>
          <w:sz w:val="12"/>
        </w:rPr>
      </w:pPr>
      <w:r>
        <w:rPr>
          <w:spacing w:val="-2"/>
          <w:sz w:val="12"/>
        </w:rPr>
        <w:t>NihonCommunicationSolutions</w:t>
      </w:r>
    </w:p>
    <w:p w14:paraId="12AF637F">
      <w:pPr>
        <w:pStyle w:val="7"/>
        <w:spacing w:before="438"/>
        <w:rPr>
          <w:sz w:val="44"/>
        </w:rPr>
      </w:pPr>
    </w:p>
    <w:p w14:paraId="527E158A">
      <w:pPr>
        <w:pStyle w:val="2"/>
        <w:numPr>
          <w:ilvl w:val="0"/>
          <w:numId w:val="1"/>
        </w:numPr>
        <w:tabs>
          <w:tab w:val="left" w:pos="637"/>
        </w:tabs>
        <w:spacing w:before="0" w:after="0" w:line="240" w:lineRule="auto"/>
        <w:ind w:left="637" w:right="0" w:hanging="489"/>
        <w:jc w:val="left"/>
      </w:pPr>
      <w:r>
        <w:t xml:space="preserve">System </w:t>
      </w:r>
      <w:r>
        <w:rPr>
          <w:spacing w:val="-2"/>
        </w:rPr>
        <w:t>Design</w:t>
      </w:r>
    </w:p>
    <w:p w14:paraId="4241FDBF">
      <w:pPr>
        <w:pStyle w:val="4"/>
        <w:numPr>
          <w:ilvl w:val="1"/>
          <w:numId w:val="1"/>
        </w:numPr>
        <w:tabs>
          <w:tab w:val="left" w:pos="548"/>
        </w:tabs>
        <w:spacing w:before="321" w:after="0" w:line="240" w:lineRule="auto"/>
        <w:ind w:left="548" w:right="0" w:hanging="400"/>
        <w:jc w:val="left"/>
      </w:pPr>
      <w:r>
        <w:t xml:space="preserve">Application </w:t>
      </w:r>
      <w:r>
        <w:rPr>
          <w:spacing w:val="-2"/>
        </w:rPr>
        <w:t>Design</w:t>
      </w:r>
    </w:p>
    <w:p w14:paraId="2FAB5599">
      <w:pPr>
        <w:pStyle w:val="7"/>
        <w:spacing w:before="184" w:line="362" w:lineRule="auto"/>
        <w:ind w:left="148" w:right="94"/>
      </w:pPr>
      <w:r>
        <w:t xml:space="preserve">The application follows a </w:t>
      </w:r>
      <w:r>
        <w:rPr>
          <w:rFonts w:ascii="Arial"/>
          <w:b/>
        </w:rPr>
        <w:t xml:space="preserve">client-server model </w:t>
      </w:r>
      <w:r>
        <w:t>where the user interacts with a web page and</w:t>
      </w:r>
      <w:r>
        <w:rPr>
          <w:spacing w:val="40"/>
        </w:rPr>
        <w:t xml:space="preserve"> </w:t>
      </w:r>
      <w:r>
        <w:t>the backend processes the data.</w:t>
      </w:r>
    </w:p>
    <w:p w14:paraId="09E04962">
      <w:pPr>
        <w:pStyle w:val="9"/>
        <w:numPr>
          <w:ilvl w:val="2"/>
          <w:numId w:val="1"/>
        </w:numPr>
        <w:tabs>
          <w:tab w:val="left" w:pos="848"/>
        </w:tabs>
        <w:spacing w:before="121" w:after="0" w:line="362" w:lineRule="auto"/>
        <w:ind w:left="508" w:right="146" w:firstLine="0"/>
        <w:jc w:val="left"/>
        <w:rPr>
          <w:sz w:val="23"/>
        </w:rPr>
      </w:pPr>
      <w:r>
        <w:rPr>
          <w:sz w:val="23"/>
        </w:rPr>
        <w:t>The</w:t>
      </w:r>
      <w:r>
        <w:rPr>
          <w:spacing w:val="63"/>
          <w:sz w:val="23"/>
        </w:rPr>
        <w:t xml:space="preserve"> </w:t>
      </w:r>
      <w:r>
        <w:rPr>
          <w:rFonts w:ascii="Arial" w:hAnsi="Arial"/>
          <w:b/>
          <w:sz w:val="23"/>
        </w:rPr>
        <w:t>frontend</w:t>
      </w:r>
      <w:r>
        <w:rPr>
          <w:rFonts w:ascii="Arial" w:hAnsi="Arial"/>
          <w:b/>
          <w:spacing w:val="63"/>
          <w:sz w:val="23"/>
        </w:rPr>
        <w:t xml:space="preserve"> </w:t>
      </w:r>
      <w:r>
        <w:rPr>
          <w:sz w:val="23"/>
        </w:rPr>
        <w:t>is</w:t>
      </w:r>
      <w:r>
        <w:rPr>
          <w:spacing w:val="63"/>
          <w:sz w:val="23"/>
        </w:rPr>
        <w:t xml:space="preserve"> </w:t>
      </w:r>
      <w:r>
        <w:rPr>
          <w:sz w:val="23"/>
        </w:rPr>
        <w:t>created</w:t>
      </w:r>
      <w:r>
        <w:rPr>
          <w:spacing w:val="63"/>
          <w:sz w:val="23"/>
        </w:rPr>
        <w:t xml:space="preserve"> </w:t>
      </w:r>
      <w:r>
        <w:rPr>
          <w:sz w:val="23"/>
        </w:rPr>
        <w:t>using</w:t>
      </w:r>
      <w:r>
        <w:rPr>
          <w:spacing w:val="63"/>
          <w:sz w:val="23"/>
        </w:rPr>
        <w:t xml:space="preserve"> </w:t>
      </w:r>
      <w:r>
        <w:rPr>
          <w:sz w:val="23"/>
        </w:rPr>
        <w:t>HTML</w:t>
      </w:r>
      <w:r>
        <w:rPr>
          <w:spacing w:val="63"/>
          <w:sz w:val="23"/>
        </w:rPr>
        <w:t xml:space="preserve"> </w:t>
      </w:r>
      <w:r>
        <w:rPr>
          <w:sz w:val="23"/>
        </w:rPr>
        <w:t>and</w:t>
      </w:r>
      <w:r>
        <w:rPr>
          <w:spacing w:val="63"/>
          <w:sz w:val="23"/>
        </w:rPr>
        <w:t xml:space="preserve"> </w:t>
      </w:r>
      <w:r>
        <w:rPr>
          <w:sz w:val="23"/>
        </w:rPr>
        <w:t>CSS.</w:t>
      </w:r>
      <w:r>
        <w:rPr>
          <w:spacing w:val="63"/>
          <w:sz w:val="23"/>
        </w:rPr>
        <w:t xml:space="preserve"> </w:t>
      </w:r>
      <w:r>
        <w:rPr>
          <w:sz w:val="23"/>
        </w:rPr>
        <w:t>It</w:t>
      </w:r>
      <w:r>
        <w:rPr>
          <w:spacing w:val="63"/>
          <w:sz w:val="23"/>
        </w:rPr>
        <w:t xml:space="preserve"> </w:t>
      </w:r>
      <w:r>
        <w:rPr>
          <w:sz w:val="23"/>
        </w:rPr>
        <w:t>allows</w:t>
      </w:r>
      <w:r>
        <w:rPr>
          <w:spacing w:val="63"/>
          <w:sz w:val="23"/>
        </w:rPr>
        <w:t xml:space="preserve"> </w:t>
      </w:r>
      <w:r>
        <w:rPr>
          <w:sz w:val="23"/>
        </w:rPr>
        <w:t>the</w:t>
      </w:r>
      <w:r>
        <w:rPr>
          <w:spacing w:val="63"/>
          <w:sz w:val="23"/>
        </w:rPr>
        <w:t xml:space="preserve"> </w:t>
      </w:r>
      <w:r>
        <w:rPr>
          <w:sz w:val="23"/>
        </w:rPr>
        <w:t>retail</w:t>
      </w:r>
      <w:r>
        <w:rPr>
          <w:spacing w:val="63"/>
          <w:sz w:val="23"/>
        </w:rPr>
        <w:t xml:space="preserve"> </w:t>
      </w:r>
      <w:r>
        <w:rPr>
          <w:sz w:val="23"/>
        </w:rPr>
        <w:t>user</w:t>
      </w:r>
      <w:r>
        <w:rPr>
          <w:spacing w:val="63"/>
          <w:sz w:val="23"/>
        </w:rPr>
        <w:t xml:space="preserve"> </w:t>
      </w:r>
      <w:r>
        <w:rPr>
          <w:sz w:val="23"/>
        </w:rPr>
        <w:t>to</w:t>
      </w:r>
      <w:r>
        <w:rPr>
          <w:spacing w:val="63"/>
          <w:sz w:val="23"/>
        </w:rPr>
        <w:t xml:space="preserve"> </w:t>
      </w:r>
      <w:r>
        <w:rPr>
          <w:sz w:val="23"/>
        </w:rPr>
        <w:t>enter messages and view the output.</w:t>
      </w:r>
    </w:p>
    <w:p w14:paraId="70A9C514">
      <w:pPr>
        <w:pStyle w:val="9"/>
        <w:numPr>
          <w:ilvl w:val="2"/>
          <w:numId w:val="1"/>
        </w:numPr>
        <w:tabs>
          <w:tab w:val="left" w:pos="716"/>
        </w:tabs>
        <w:spacing w:before="81" w:after="0" w:line="240" w:lineRule="auto"/>
        <w:ind w:left="716" w:right="0" w:hanging="208"/>
        <w:jc w:val="left"/>
        <w:rPr>
          <w:sz w:val="23"/>
        </w:rPr>
      </w:pPr>
      <w:r>
        <w:rPr>
          <w:sz w:val="23"/>
        </w:rPr>
        <w:t xml:space="preserve">The </w:t>
      </w:r>
      <w:r>
        <w:rPr>
          <w:rFonts w:ascii="Arial" w:hAnsi="Arial"/>
          <w:b/>
          <w:sz w:val="23"/>
        </w:rPr>
        <w:t xml:space="preserve">backend </w:t>
      </w:r>
      <w:r>
        <w:rPr>
          <w:sz w:val="23"/>
        </w:rPr>
        <w:t xml:space="preserve">is developed using Python Flask, which handles user </w:t>
      </w:r>
      <w:r>
        <w:rPr>
          <w:spacing w:val="-2"/>
          <w:sz w:val="23"/>
        </w:rPr>
        <w:t>requests.</w:t>
      </w:r>
    </w:p>
    <w:p w14:paraId="3B322436">
      <w:pPr>
        <w:pStyle w:val="9"/>
        <w:numPr>
          <w:ilvl w:val="2"/>
          <w:numId w:val="1"/>
        </w:numPr>
        <w:tabs>
          <w:tab w:val="left" w:pos="716"/>
        </w:tabs>
        <w:spacing w:before="216" w:after="0" w:line="240" w:lineRule="auto"/>
        <w:ind w:left="716" w:right="0" w:hanging="208"/>
        <w:jc w:val="left"/>
        <w:rPr>
          <w:sz w:val="23"/>
        </w:rPr>
      </w:pPr>
      <w:r>
        <w:rPr>
          <w:sz w:val="23"/>
        </w:rPr>
        <w:t xml:space="preserve">The </w:t>
      </w:r>
      <w:r>
        <w:rPr>
          <w:rFonts w:ascii="Arial" w:hAnsi="Arial"/>
          <w:b/>
          <w:sz w:val="23"/>
        </w:rPr>
        <w:t xml:space="preserve">encryption process </w:t>
      </w:r>
      <w:r>
        <w:rPr>
          <w:sz w:val="23"/>
        </w:rPr>
        <w:t xml:space="preserve">uses the Fernet algorithm to secure the retail </w:t>
      </w:r>
      <w:r>
        <w:rPr>
          <w:spacing w:val="-2"/>
          <w:sz w:val="23"/>
        </w:rPr>
        <w:t>message.</w:t>
      </w:r>
    </w:p>
    <w:p w14:paraId="5704B54E">
      <w:pPr>
        <w:pStyle w:val="7"/>
        <w:spacing w:before="111"/>
      </w:pPr>
    </w:p>
    <w:p w14:paraId="5FD8A0B9">
      <w:pPr>
        <w:pStyle w:val="4"/>
        <w:numPr>
          <w:ilvl w:val="1"/>
          <w:numId w:val="1"/>
        </w:numPr>
        <w:tabs>
          <w:tab w:val="left" w:pos="548"/>
        </w:tabs>
        <w:spacing w:before="1" w:after="0" w:line="240" w:lineRule="auto"/>
        <w:ind w:left="548" w:right="0" w:hanging="400"/>
        <w:jc w:val="left"/>
      </w:pPr>
      <w:r>
        <w:t xml:space="preserve">Process </w:t>
      </w:r>
      <w:r>
        <w:rPr>
          <w:spacing w:val="-4"/>
        </w:rPr>
        <w:t>Flow</w:t>
      </w:r>
    </w:p>
    <w:p w14:paraId="28E6F236">
      <w:pPr>
        <w:pStyle w:val="9"/>
        <w:numPr>
          <w:ilvl w:val="0"/>
          <w:numId w:val="2"/>
        </w:numPr>
        <w:tabs>
          <w:tab w:val="left" w:pos="891"/>
        </w:tabs>
        <w:spacing w:before="183" w:after="0" w:line="240" w:lineRule="auto"/>
        <w:ind w:left="891" w:right="0" w:hanging="383"/>
        <w:jc w:val="left"/>
        <w:rPr>
          <w:sz w:val="23"/>
        </w:rPr>
      </w:pPr>
      <w:r>
        <w:rPr>
          <w:sz w:val="23"/>
        </w:rPr>
        <w:t xml:space="preserve">The Sender (retail staff) enters a message in the </w:t>
      </w:r>
      <w:r>
        <w:rPr>
          <w:spacing w:val="-2"/>
          <w:sz w:val="23"/>
        </w:rPr>
        <w:t>application.</w:t>
      </w:r>
    </w:p>
    <w:p w14:paraId="08FB01C1">
      <w:pPr>
        <w:pStyle w:val="9"/>
        <w:numPr>
          <w:ilvl w:val="0"/>
          <w:numId w:val="2"/>
        </w:numPr>
        <w:tabs>
          <w:tab w:val="left" w:pos="891"/>
        </w:tabs>
        <w:spacing w:before="215" w:after="0" w:line="240" w:lineRule="auto"/>
        <w:ind w:left="891" w:right="0" w:hanging="383"/>
        <w:jc w:val="left"/>
        <w:rPr>
          <w:sz w:val="23"/>
        </w:rPr>
      </w:pPr>
      <w:r>
        <w:rPr>
          <w:sz w:val="23"/>
        </w:rPr>
        <w:t xml:space="preserve">The message is encrypted using a secret key (Fernet </w:t>
      </w:r>
      <w:r>
        <w:rPr>
          <w:spacing w:val="-2"/>
          <w:sz w:val="23"/>
        </w:rPr>
        <w:t>algorithm).</w:t>
      </w:r>
    </w:p>
    <w:p w14:paraId="1A3AA1E5">
      <w:pPr>
        <w:pStyle w:val="9"/>
        <w:numPr>
          <w:ilvl w:val="0"/>
          <w:numId w:val="2"/>
        </w:numPr>
        <w:tabs>
          <w:tab w:val="left" w:pos="891"/>
        </w:tabs>
        <w:spacing w:before="216" w:after="0" w:line="240" w:lineRule="auto"/>
        <w:ind w:left="891" w:right="0" w:hanging="383"/>
        <w:jc w:val="left"/>
        <w:rPr>
          <w:sz w:val="23"/>
        </w:rPr>
      </w:pPr>
      <w:r>
        <w:rPr>
          <w:sz w:val="23"/>
        </w:rPr>
        <w:t xml:space="preserve">The encrypted message is stored or transmitted </w:t>
      </w:r>
      <w:r>
        <w:rPr>
          <w:spacing w:val="-2"/>
          <w:sz w:val="23"/>
        </w:rPr>
        <w:t>securely.</w:t>
      </w:r>
    </w:p>
    <w:p w14:paraId="14017B0A">
      <w:pPr>
        <w:pStyle w:val="9"/>
        <w:numPr>
          <w:ilvl w:val="0"/>
          <w:numId w:val="2"/>
        </w:numPr>
        <w:tabs>
          <w:tab w:val="left" w:pos="891"/>
        </w:tabs>
        <w:spacing w:before="216" w:after="0" w:line="240" w:lineRule="auto"/>
        <w:ind w:left="891" w:right="0" w:hanging="383"/>
        <w:jc w:val="left"/>
        <w:rPr>
          <w:sz w:val="23"/>
        </w:rPr>
      </w:pPr>
      <w:r>
        <w:rPr>
          <w:sz w:val="23"/>
        </w:rPr>
        <w:t xml:space="preserve">The Receiver enters the same secret key to access the </w:t>
      </w:r>
      <w:r>
        <w:rPr>
          <w:spacing w:val="-2"/>
          <w:sz w:val="23"/>
        </w:rPr>
        <w:t>message.</w:t>
      </w:r>
    </w:p>
    <w:p w14:paraId="79FFE943">
      <w:pPr>
        <w:pStyle w:val="9"/>
        <w:numPr>
          <w:ilvl w:val="0"/>
          <w:numId w:val="2"/>
        </w:numPr>
        <w:tabs>
          <w:tab w:val="left" w:pos="891"/>
        </w:tabs>
        <w:spacing w:before="215" w:after="0" w:line="240" w:lineRule="auto"/>
        <w:ind w:left="891" w:right="0" w:hanging="383"/>
        <w:jc w:val="left"/>
        <w:rPr>
          <w:sz w:val="23"/>
        </w:rPr>
      </w:pPr>
      <w:r>
        <w:rPr>
          <w:sz w:val="23"/>
        </w:rPr>
        <w:t xml:space="preserve">The system decrypts the message and displays the original </w:t>
      </w:r>
      <w:r>
        <w:rPr>
          <w:spacing w:val="-2"/>
          <w:sz w:val="23"/>
        </w:rPr>
        <w:t>message.</w:t>
      </w:r>
    </w:p>
    <w:p w14:paraId="66DD8FCE">
      <w:pPr>
        <w:pStyle w:val="7"/>
        <w:rPr>
          <w:sz w:val="20"/>
        </w:rPr>
      </w:pPr>
    </w:p>
    <w:p w14:paraId="72D71D90">
      <w:pPr>
        <w:pStyle w:val="7"/>
        <w:spacing w:before="57"/>
        <w:rPr>
          <w:sz w:val="20"/>
        </w:rPr>
      </w:pPr>
      <w:r>
        <w:rPr>
          <w:sz w:val="20"/>
        </w:rPr>
        <mc:AlternateContent>
          <mc:Choice Requires="wps">
            <w:drawing>
              <wp:anchor distT="0" distB="0" distL="0" distR="0" simplePos="0" relativeHeight="251683840" behindDoc="1" locked="0" layoutInCell="1" allowOverlap="1">
                <wp:simplePos x="0" y="0"/>
                <wp:positionH relativeFrom="page">
                  <wp:posOffset>2429510</wp:posOffset>
                </wp:positionH>
                <wp:positionV relativeFrom="paragraph">
                  <wp:posOffset>197485</wp:posOffset>
                </wp:positionV>
                <wp:extent cx="2700020" cy="30480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2700020" cy="304800"/>
                        </a:xfrm>
                        <a:prstGeom prst="rect">
                          <a:avLst/>
                        </a:prstGeom>
                        <a:solidFill>
                          <a:srgbClr val="3B3B3B"/>
                        </a:solidFill>
                      </wps:spPr>
                      <wps:txbx>
                        <w:txbxContent>
                          <w:p w14:paraId="5B3C1E3E">
                            <w:pPr>
                              <w:spacing w:before="133"/>
                              <w:ind w:left="0" w:right="0" w:firstLine="0"/>
                              <w:jc w:val="center"/>
                              <w:rPr>
                                <w:rFonts w:ascii="Arial"/>
                                <w:b/>
                                <w:color w:val="000000"/>
                                <w:sz w:val="21"/>
                              </w:rPr>
                            </w:pPr>
                            <w:r>
                              <w:rPr>
                                <w:rFonts w:ascii="Arial"/>
                                <w:b/>
                                <w:color w:val="FFFFFF"/>
                                <w:spacing w:val="-2"/>
                                <w:sz w:val="21"/>
                              </w:rPr>
                              <w:t>Sender</w:t>
                            </w:r>
                          </w:p>
                        </w:txbxContent>
                      </wps:txbx>
                      <wps:bodyPr wrap="square" lIns="0" tIns="0" rIns="0" bIns="0" rtlCol="0">
                        <a:noAutofit/>
                      </wps:bodyPr>
                    </wps:wsp>
                  </a:graphicData>
                </a:graphic>
              </wp:anchor>
            </w:drawing>
          </mc:Choice>
          <mc:Fallback>
            <w:pict>
              <v:shape id="Textbox 25" o:spid="_x0000_s1026" o:spt="202" type="#_x0000_t202" style="position:absolute;left:0pt;margin-left:191.3pt;margin-top:15.55pt;height:24pt;width:212.6pt;mso-position-horizontal-relative:page;mso-wrap-distance-bottom:0pt;mso-wrap-distance-top:0pt;z-index:-251632640;mso-width-relative:page;mso-height-relative:page;" fillcolor="#3B3B3B" filled="t" stroked="f" coordsize="21600,21600" o:gfxdata="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50ItS2AAAAAkBAAAPAAAAAAAAAAEAIAAAACIA&#10;AABkcnMvZG93bnJldi54bWxQSwECFAAUAAAACACHTuJAHVtjhdABAACqAwAADgAAAAAAAAABACAA&#10;AAAnAQAAZHJzL2Uyb0RvYy54bWxQSwUGAAAAAAYABgBZAQAAaQUAAAAA&#10;">
                <v:fill on="t" focussize="0,0"/>
                <v:stroke on="f"/>
                <v:imagedata o:title=""/>
                <o:lock v:ext="edit" aspectratio="f"/>
                <v:textbox inset="0mm,0mm,0mm,0mm">
                  <w:txbxContent>
                    <w:p w14:paraId="5B3C1E3E">
                      <w:pPr>
                        <w:spacing w:before="133"/>
                        <w:ind w:left="0" w:right="0" w:firstLine="0"/>
                        <w:jc w:val="center"/>
                        <w:rPr>
                          <w:rFonts w:ascii="Arial"/>
                          <w:b/>
                          <w:color w:val="000000"/>
                          <w:sz w:val="21"/>
                        </w:rPr>
                      </w:pPr>
                      <w:r>
                        <w:rPr>
                          <w:rFonts w:ascii="Arial"/>
                          <w:b/>
                          <w:color w:val="FFFFFF"/>
                          <w:spacing w:val="-2"/>
                          <w:sz w:val="21"/>
                        </w:rPr>
                        <w:t>Sender</w:t>
                      </w:r>
                    </w:p>
                  </w:txbxContent>
                </v:textbox>
                <w10:wrap type="topAndBottom"/>
              </v:shape>
            </w:pict>
          </mc:Fallback>
        </mc:AlternateContent>
      </w:r>
    </w:p>
    <w:p w14:paraId="065B4997">
      <w:pPr>
        <w:spacing w:before="73" w:after="34"/>
        <w:ind w:left="1" w:right="2" w:firstLine="0"/>
        <w:jc w:val="center"/>
        <w:rPr>
          <w:sz w:val="22"/>
        </w:rPr>
      </w:pPr>
      <w:r>
        <w:rPr>
          <w:spacing w:val="-10"/>
          <w:sz w:val="22"/>
        </w:rPr>
        <w:t>|</w:t>
      </w:r>
    </w:p>
    <w:p w14:paraId="5BEA2E12">
      <w:pPr>
        <w:pStyle w:val="7"/>
        <w:ind w:left="2834"/>
        <w:rPr>
          <w:sz w:val="20"/>
        </w:rPr>
      </w:pPr>
      <w:r>
        <w:rPr>
          <w:sz w:val="20"/>
        </w:rPr>
        <mc:AlternateContent>
          <mc:Choice Requires="wps">
            <w:drawing>
              <wp:inline distT="0" distB="0" distL="0" distR="0">
                <wp:extent cx="2700020" cy="304800"/>
                <wp:effectExtent l="0" t="0" r="0" b="0"/>
                <wp:docPr id="26" name="Textbox 26"/>
                <wp:cNvGraphicFramePr/>
                <a:graphic xmlns:a="http://schemas.openxmlformats.org/drawingml/2006/main">
                  <a:graphicData uri="http://schemas.microsoft.com/office/word/2010/wordprocessingShape">
                    <wps:wsp>
                      <wps:cNvSpPr txBox="1"/>
                      <wps:spPr>
                        <a:xfrm>
                          <a:off x="0" y="0"/>
                          <a:ext cx="2700020" cy="304800"/>
                        </a:xfrm>
                        <a:prstGeom prst="rect">
                          <a:avLst/>
                        </a:prstGeom>
                        <a:solidFill>
                          <a:srgbClr val="3B3B3B"/>
                        </a:solidFill>
                      </wps:spPr>
                      <wps:txbx>
                        <w:txbxContent>
                          <w:p w14:paraId="72BB47F8">
                            <w:pPr>
                              <w:spacing w:before="133"/>
                              <w:ind w:left="1384" w:right="0" w:firstLine="0"/>
                              <w:jc w:val="left"/>
                              <w:rPr>
                                <w:rFonts w:ascii="Arial"/>
                                <w:b/>
                                <w:color w:val="000000"/>
                                <w:sz w:val="21"/>
                              </w:rPr>
                            </w:pPr>
                            <w:r>
                              <w:rPr>
                                <w:rFonts w:ascii="Arial"/>
                                <w:b/>
                                <w:color w:val="FFFFFF"/>
                                <w:sz w:val="21"/>
                              </w:rPr>
                              <w:t xml:space="preserve">Enter </w:t>
                            </w:r>
                            <w:r>
                              <w:rPr>
                                <w:rFonts w:ascii="Arial"/>
                                <w:b/>
                                <w:color w:val="FFFFFF"/>
                                <w:spacing w:val="-2"/>
                                <w:sz w:val="21"/>
                              </w:rPr>
                              <w:t>Message</w:t>
                            </w:r>
                          </w:p>
                        </w:txbxContent>
                      </wps:txbx>
                      <wps:bodyPr wrap="square" lIns="0" tIns="0" rIns="0" bIns="0" rtlCol="0">
                        <a:noAutofit/>
                      </wps:bodyPr>
                    </wps:wsp>
                  </a:graphicData>
                </a:graphic>
              </wp:inline>
            </w:drawing>
          </mc:Choice>
          <mc:Fallback>
            <w:pict>
              <v:shape id="Textbox 26" o:spid="_x0000_s1026" o:spt="202" type="#_x0000_t202" style="height:24pt;width:212.6pt;" fillcolor="#3B3B3B" filled="t" stroked="f" coordsize="21600,21600" o:gfxdata="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&#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NXFofVAAAABAEAAA8AAAAAAAAAAQAgAAAAIgAAAGRy&#10;cy9kb3ducmV2LnhtbFBLAQIUABQAAAAIAIdO4kA8bLVszwEAAKoDAAAOAAAAAAAAAAEAIAAAACQB&#10;AABkcnMvZTJvRG9jLnhtbFBLBQYAAAAABgAGAFkBAABlBQAAAAA=&#10;">
                <v:fill on="t" focussize="0,0"/>
                <v:stroke on="f"/>
                <v:imagedata o:title=""/>
                <o:lock v:ext="edit" aspectratio="f"/>
                <v:textbox inset="0mm,0mm,0mm,0mm">
                  <w:txbxContent>
                    <w:p w14:paraId="72BB47F8">
                      <w:pPr>
                        <w:spacing w:before="133"/>
                        <w:ind w:left="1384" w:right="0" w:firstLine="0"/>
                        <w:jc w:val="left"/>
                        <w:rPr>
                          <w:rFonts w:ascii="Arial"/>
                          <w:b/>
                          <w:color w:val="000000"/>
                          <w:sz w:val="21"/>
                        </w:rPr>
                      </w:pPr>
                      <w:r>
                        <w:rPr>
                          <w:rFonts w:ascii="Arial"/>
                          <w:b/>
                          <w:color w:val="FFFFFF"/>
                          <w:sz w:val="21"/>
                        </w:rPr>
                        <w:t xml:space="preserve">Enter </w:t>
                      </w:r>
                      <w:r>
                        <w:rPr>
                          <w:rFonts w:ascii="Arial"/>
                          <w:b/>
                          <w:color w:val="FFFFFF"/>
                          <w:spacing w:val="-2"/>
                          <w:sz w:val="21"/>
                        </w:rPr>
                        <w:t>Message</w:t>
                      </w:r>
                    </w:p>
                  </w:txbxContent>
                </v:textbox>
                <w10:wrap type="none"/>
                <w10:anchorlock/>
              </v:shape>
            </w:pict>
          </mc:Fallback>
        </mc:AlternateContent>
      </w:r>
    </w:p>
    <w:p w14:paraId="76242E0D">
      <w:pPr>
        <w:spacing w:before="58"/>
        <w:ind w:left="1" w:right="2" w:firstLine="0"/>
        <w:jc w:val="center"/>
        <w:rPr>
          <w:sz w:val="22"/>
        </w:rPr>
      </w:pPr>
      <w:r>
        <w:rPr>
          <w:sz w:val="22"/>
        </w:rPr>
        <mc:AlternateContent>
          <mc:Choice Requires="wps">
            <w:drawing>
              <wp:anchor distT="0" distB="0" distL="0" distR="0" simplePos="0" relativeHeight="251684864" behindDoc="1" locked="0" layoutInCell="1" allowOverlap="1">
                <wp:simplePos x="0" y="0"/>
                <wp:positionH relativeFrom="page">
                  <wp:posOffset>2429510</wp:posOffset>
                </wp:positionH>
                <wp:positionV relativeFrom="paragraph">
                  <wp:posOffset>219075</wp:posOffset>
                </wp:positionV>
                <wp:extent cx="2700020" cy="304800"/>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2700020" cy="304800"/>
                        </a:xfrm>
                        <a:prstGeom prst="rect">
                          <a:avLst/>
                        </a:prstGeom>
                        <a:solidFill>
                          <a:srgbClr val="3B3B3B"/>
                        </a:solidFill>
                      </wps:spPr>
                      <wps:txbx>
                        <w:txbxContent>
                          <w:p w14:paraId="590FCE23">
                            <w:pPr>
                              <w:spacing w:before="133"/>
                              <w:ind w:left="1262" w:right="0" w:firstLine="0"/>
                              <w:jc w:val="left"/>
                              <w:rPr>
                                <w:rFonts w:ascii="Arial"/>
                                <w:b/>
                                <w:color w:val="000000"/>
                                <w:sz w:val="21"/>
                              </w:rPr>
                            </w:pPr>
                            <w:r>
                              <w:rPr>
                                <w:rFonts w:ascii="Arial"/>
                                <w:b/>
                                <w:color w:val="FFFFFF"/>
                                <w:sz w:val="21"/>
                              </w:rPr>
                              <w:t xml:space="preserve">Encrypt </w:t>
                            </w:r>
                            <w:r>
                              <w:rPr>
                                <w:rFonts w:ascii="Arial"/>
                                <w:b/>
                                <w:color w:val="FFFFFF"/>
                                <w:spacing w:val="-2"/>
                                <w:sz w:val="21"/>
                              </w:rPr>
                              <w:t>Message</w:t>
                            </w:r>
                          </w:p>
                        </w:txbxContent>
                      </wps:txbx>
                      <wps:bodyPr wrap="square" lIns="0" tIns="0" rIns="0" bIns="0" rtlCol="0">
                        <a:noAutofit/>
                      </wps:bodyPr>
                    </wps:wsp>
                  </a:graphicData>
                </a:graphic>
              </wp:anchor>
            </w:drawing>
          </mc:Choice>
          <mc:Fallback>
            <w:pict>
              <v:shape id="Textbox 27" o:spid="_x0000_s1026" o:spt="202" type="#_x0000_t202" style="position:absolute;left:0pt;margin-left:191.3pt;margin-top:17.25pt;height:24pt;width:212.6pt;mso-position-horizontal-relative:page;mso-wrap-distance-bottom:0pt;mso-wrap-distance-top:0pt;z-index:-251631616;mso-width-relative:page;mso-height-relative:page;" fillcolor="#3B3B3B" filled="t" stroked="f" coordsize="21600,21600" o:gfxdata="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rQdxPYAAAACQEAAA8AAAAAAAAAAQAgAAAAIgAA&#10;AGRycy9kb3ducmV2LnhtbFBLAQIUABQAAAAIAIdO4kAcg9eCzwEAAKoDAAAOAAAAAAAAAAEAIAAA&#10;ACcBAABkcnMvZTJvRG9jLnhtbFBLBQYAAAAABgAGAFkBAABoBQAAAAA=&#10;">
                <v:fill on="t" focussize="0,0"/>
                <v:stroke on="f"/>
                <v:imagedata o:title=""/>
                <o:lock v:ext="edit" aspectratio="f"/>
                <v:textbox inset="0mm,0mm,0mm,0mm">
                  <w:txbxContent>
                    <w:p w14:paraId="590FCE23">
                      <w:pPr>
                        <w:spacing w:before="133"/>
                        <w:ind w:left="1262" w:right="0" w:firstLine="0"/>
                        <w:jc w:val="left"/>
                        <w:rPr>
                          <w:rFonts w:ascii="Arial"/>
                          <w:b/>
                          <w:color w:val="000000"/>
                          <w:sz w:val="21"/>
                        </w:rPr>
                      </w:pPr>
                      <w:r>
                        <w:rPr>
                          <w:rFonts w:ascii="Arial"/>
                          <w:b/>
                          <w:color w:val="FFFFFF"/>
                          <w:sz w:val="21"/>
                        </w:rPr>
                        <w:t xml:space="preserve">Encrypt </w:t>
                      </w:r>
                      <w:r>
                        <w:rPr>
                          <w:rFonts w:ascii="Arial"/>
                          <w:b/>
                          <w:color w:val="FFFFFF"/>
                          <w:spacing w:val="-2"/>
                          <w:sz w:val="21"/>
                        </w:rPr>
                        <w:t>Message</w:t>
                      </w:r>
                    </w:p>
                  </w:txbxContent>
                </v:textbox>
                <w10:wrap type="topAndBottom"/>
              </v:shape>
            </w:pict>
          </mc:Fallback>
        </mc:AlternateContent>
      </w:r>
      <w:r>
        <w:rPr>
          <w:spacing w:val="-10"/>
          <w:sz w:val="22"/>
        </w:rPr>
        <w:t>|</w:t>
      </w:r>
    </w:p>
    <w:p w14:paraId="7789AA4B">
      <w:pPr>
        <w:spacing w:before="73" w:after="34"/>
        <w:ind w:left="1" w:right="2" w:firstLine="0"/>
        <w:jc w:val="center"/>
        <w:rPr>
          <w:sz w:val="22"/>
        </w:rPr>
      </w:pPr>
      <w:r>
        <w:rPr>
          <w:spacing w:val="-10"/>
          <w:sz w:val="22"/>
        </w:rPr>
        <w:t>|</w:t>
      </w:r>
    </w:p>
    <w:p w14:paraId="784653BA">
      <w:pPr>
        <w:pStyle w:val="7"/>
        <w:ind w:left="2834"/>
        <w:rPr>
          <w:sz w:val="20"/>
        </w:rPr>
      </w:pPr>
      <w:r>
        <w:rPr>
          <w:sz w:val="20"/>
        </w:rPr>
        <mc:AlternateContent>
          <mc:Choice Requires="wps">
            <w:drawing>
              <wp:inline distT="0" distB="0" distL="0" distR="0">
                <wp:extent cx="2700020" cy="304800"/>
                <wp:effectExtent l="0" t="0" r="0" b="0"/>
                <wp:docPr id="28" name="Textbox 28"/>
                <wp:cNvGraphicFramePr/>
                <a:graphic xmlns:a="http://schemas.openxmlformats.org/drawingml/2006/main">
                  <a:graphicData uri="http://schemas.microsoft.com/office/word/2010/wordprocessingShape">
                    <wps:wsp>
                      <wps:cNvSpPr txBox="1"/>
                      <wps:spPr>
                        <a:xfrm>
                          <a:off x="0" y="0"/>
                          <a:ext cx="2700020" cy="304800"/>
                        </a:xfrm>
                        <a:prstGeom prst="rect">
                          <a:avLst/>
                        </a:prstGeom>
                        <a:solidFill>
                          <a:srgbClr val="3B3B3B"/>
                        </a:solidFill>
                      </wps:spPr>
                      <wps:txbx>
                        <w:txbxContent>
                          <w:p w14:paraId="1BDE3193">
                            <w:pPr>
                              <w:spacing w:before="133"/>
                              <w:ind w:left="994" w:right="0" w:firstLine="0"/>
                              <w:jc w:val="left"/>
                              <w:rPr>
                                <w:rFonts w:ascii="Arial"/>
                                <w:b/>
                                <w:color w:val="000000"/>
                                <w:sz w:val="21"/>
                              </w:rPr>
                            </w:pPr>
                            <w:r>
                              <w:rPr>
                                <w:rFonts w:ascii="Arial"/>
                                <w:b/>
                                <w:color w:val="FFFFFF"/>
                                <w:sz w:val="21"/>
                              </w:rPr>
                              <w:t xml:space="preserve">Encrypted Data </w:t>
                            </w:r>
                            <w:r>
                              <w:rPr>
                                <w:rFonts w:ascii="Arial"/>
                                <w:b/>
                                <w:color w:val="FFFFFF"/>
                                <w:spacing w:val="-2"/>
                                <w:sz w:val="21"/>
                              </w:rPr>
                              <w:t>Stored</w:t>
                            </w:r>
                          </w:p>
                        </w:txbxContent>
                      </wps:txbx>
                      <wps:bodyPr wrap="square" lIns="0" tIns="0" rIns="0" bIns="0" rtlCol="0">
                        <a:noAutofit/>
                      </wps:bodyPr>
                    </wps:wsp>
                  </a:graphicData>
                </a:graphic>
              </wp:inline>
            </w:drawing>
          </mc:Choice>
          <mc:Fallback>
            <w:pict>
              <v:shape id="Textbox 28" o:spid="_x0000_s1026" o:spt="202" type="#_x0000_t202" style="height:24pt;width:212.6pt;" fillcolor="#3B3B3B" filled="t" stroked="f" coordsize="21600,21600" o:gfxdata="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&#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NXFofVAAAABAEAAA8AAAAAAAAAAQAgAAAAIgAAAGRy&#10;cy9kb3ducmV2LnhtbFBLAQIUABQAAAAIAIdO4kA7ZLt6zwEAAKoDAAAOAAAAAAAAAAEAIAAAACQB&#10;AABkcnMvZTJvRG9jLnhtbFBLBQYAAAAABgAGAFkBAABlBQAAAAA=&#10;">
                <v:fill on="t" focussize="0,0"/>
                <v:stroke on="f"/>
                <v:imagedata o:title=""/>
                <o:lock v:ext="edit" aspectratio="f"/>
                <v:textbox inset="0mm,0mm,0mm,0mm">
                  <w:txbxContent>
                    <w:p w14:paraId="1BDE3193">
                      <w:pPr>
                        <w:spacing w:before="133"/>
                        <w:ind w:left="994" w:right="0" w:firstLine="0"/>
                        <w:jc w:val="left"/>
                        <w:rPr>
                          <w:rFonts w:ascii="Arial"/>
                          <w:b/>
                          <w:color w:val="000000"/>
                          <w:sz w:val="21"/>
                        </w:rPr>
                      </w:pPr>
                      <w:r>
                        <w:rPr>
                          <w:rFonts w:ascii="Arial"/>
                          <w:b/>
                          <w:color w:val="FFFFFF"/>
                          <w:sz w:val="21"/>
                        </w:rPr>
                        <w:t xml:space="preserve">Encrypted Data </w:t>
                      </w:r>
                      <w:r>
                        <w:rPr>
                          <w:rFonts w:ascii="Arial"/>
                          <w:b/>
                          <w:color w:val="FFFFFF"/>
                          <w:spacing w:val="-2"/>
                          <w:sz w:val="21"/>
                        </w:rPr>
                        <w:t>Stored</w:t>
                      </w:r>
                    </w:p>
                  </w:txbxContent>
                </v:textbox>
                <w10:wrap type="none"/>
                <w10:anchorlock/>
              </v:shape>
            </w:pict>
          </mc:Fallback>
        </mc:AlternateContent>
      </w:r>
    </w:p>
    <w:p w14:paraId="1BDEC9C6">
      <w:pPr>
        <w:spacing w:before="58"/>
        <w:ind w:left="1" w:right="2" w:firstLine="0"/>
        <w:jc w:val="center"/>
        <w:rPr>
          <w:sz w:val="22"/>
        </w:rPr>
      </w:pPr>
      <w:r>
        <w:rPr>
          <w:sz w:val="22"/>
        </w:rPr>
        <mc:AlternateContent>
          <mc:Choice Requires="wps">
            <w:drawing>
              <wp:anchor distT="0" distB="0" distL="0" distR="0" simplePos="0" relativeHeight="251685888" behindDoc="1" locked="0" layoutInCell="1" allowOverlap="1">
                <wp:simplePos x="0" y="0"/>
                <wp:positionH relativeFrom="page">
                  <wp:posOffset>2429510</wp:posOffset>
                </wp:positionH>
                <wp:positionV relativeFrom="paragraph">
                  <wp:posOffset>219075</wp:posOffset>
                </wp:positionV>
                <wp:extent cx="2700020" cy="304800"/>
                <wp:effectExtent l="0" t="0" r="0" b="0"/>
                <wp:wrapTopAndBottom/>
                <wp:docPr id="29" name="Textbox 29"/>
                <wp:cNvGraphicFramePr/>
                <a:graphic xmlns:a="http://schemas.openxmlformats.org/drawingml/2006/main">
                  <a:graphicData uri="http://schemas.microsoft.com/office/word/2010/wordprocessingShape">
                    <wps:wsp>
                      <wps:cNvSpPr txBox="1"/>
                      <wps:spPr>
                        <a:xfrm>
                          <a:off x="0" y="0"/>
                          <a:ext cx="2700020" cy="304800"/>
                        </a:xfrm>
                        <a:prstGeom prst="rect">
                          <a:avLst/>
                        </a:prstGeom>
                        <a:solidFill>
                          <a:srgbClr val="3B3B3B"/>
                        </a:solidFill>
                      </wps:spPr>
                      <wps:txbx>
                        <w:txbxContent>
                          <w:p w14:paraId="552BB1D4">
                            <w:pPr>
                              <w:spacing w:before="133"/>
                              <w:ind w:left="1244" w:right="0" w:firstLine="0"/>
                              <w:jc w:val="left"/>
                              <w:rPr>
                                <w:rFonts w:ascii="Arial"/>
                                <w:b/>
                                <w:color w:val="000000"/>
                                <w:sz w:val="21"/>
                              </w:rPr>
                            </w:pPr>
                            <w:r>
                              <w:rPr>
                                <w:rFonts w:ascii="Arial"/>
                                <w:b/>
                                <w:color w:val="FFFFFF"/>
                                <w:sz w:val="21"/>
                              </w:rPr>
                              <w:t xml:space="preserve">Receiver </w:t>
                            </w:r>
                            <w:r>
                              <w:rPr>
                                <w:rFonts w:ascii="Arial"/>
                                <w:b/>
                                <w:color w:val="FFFFFF"/>
                                <w:spacing w:val="-2"/>
                                <w:sz w:val="21"/>
                              </w:rPr>
                              <w:t>Request</w:t>
                            </w:r>
                          </w:p>
                        </w:txbxContent>
                      </wps:txbx>
                      <wps:bodyPr wrap="square" lIns="0" tIns="0" rIns="0" bIns="0" rtlCol="0">
                        <a:noAutofit/>
                      </wps:bodyPr>
                    </wps:wsp>
                  </a:graphicData>
                </a:graphic>
              </wp:anchor>
            </w:drawing>
          </mc:Choice>
          <mc:Fallback>
            <w:pict>
              <v:shape id="Textbox 29" o:spid="_x0000_s1026" o:spt="202" type="#_x0000_t202" style="position:absolute;left:0pt;margin-left:191.3pt;margin-top:17.25pt;height:24pt;width:212.6pt;mso-position-horizontal-relative:page;mso-wrap-distance-bottom:0pt;mso-wrap-distance-top:0pt;z-index:-251630592;mso-width-relative:page;mso-height-relative:page;" fillcolor="#3B3B3B" filled="t" stroked="f" coordsize="21600,21600" o:gfxdata="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60HcT2AAAAAkBAAAPAAAAAAAAAAEAIAAAACIA&#10;AABkcnMvZG93bnJldi54bWxQSwECFAAUAAAACACHTuJAG4vZlNABAACqAwAADgAAAAAAAAABACAA&#10;AAAnAQAAZHJzL2Uyb0RvYy54bWxQSwUGAAAAAAYABgBZAQAAaQUAAAAA&#10;">
                <v:fill on="t" focussize="0,0"/>
                <v:stroke on="f"/>
                <v:imagedata o:title=""/>
                <o:lock v:ext="edit" aspectratio="f"/>
                <v:textbox inset="0mm,0mm,0mm,0mm">
                  <w:txbxContent>
                    <w:p w14:paraId="552BB1D4">
                      <w:pPr>
                        <w:spacing w:before="133"/>
                        <w:ind w:left="1244" w:right="0" w:firstLine="0"/>
                        <w:jc w:val="left"/>
                        <w:rPr>
                          <w:rFonts w:ascii="Arial"/>
                          <w:b/>
                          <w:color w:val="000000"/>
                          <w:sz w:val="21"/>
                        </w:rPr>
                      </w:pPr>
                      <w:r>
                        <w:rPr>
                          <w:rFonts w:ascii="Arial"/>
                          <w:b/>
                          <w:color w:val="FFFFFF"/>
                          <w:sz w:val="21"/>
                        </w:rPr>
                        <w:t xml:space="preserve">Receiver </w:t>
                      </w:r>
                      <w:r>
                        <w:rPr>
                          <w:rFonts w:ascii="Arial"/>
                          <w:b/>
                          <w:color w:val="FFFFFF"/>
                          <w:spacing w:val="-2"/>
                          <w:sz w:val="21"/>
                        </w:rPr>
                        <w:t>Request</w:t>
                      </w:r>
                    </w:p>
                  </w:txbxContent>
                </v:textbox>
                <w10:wrap type="topAndBottom"/>
              </v:shape>
            </w:pict>
          </mc:Fallback>
        </mc:AlternateContent>
      </w:r>
      <w:r>
        <w:rPr>
          <w:spacing w:val="-10"/>
          <w:sz w:val="22"/>
        </w:rPr>
        <w:t>|</w:t>
      </w:r>
    </w:p>
    <w:p w14:paraId="387F8065">
      <w:pPr>
        <w:spacing w:before="73" w:after="34"/>
        <w:ind w:left="1" w:right="2" w:firstLine="0"/>
        <w:jc w:val="center"/>
        <w:rPr>
          <w:sz w:val="22"/>
        </w:rPr>
      </w:pPr>
      <w:r>
        <w:rPr>
          <w:spacing w:val="-10"/>
          <w:sz w:val="22"/>
        </w:rPr>
        <w:t>|</w:t>
      </w:r>
    </w:p>
    <w:p w14:paraId="1DAA8E87">
      <w:pPr>
        <w:pStyle w:val="7"/>
        <w:ind w:left="2834"/>
        <w:rPr>
          <w:sz w:val="20"/>
        </w:rPr>
      </w:pPr>
      <w:r>
        <w:rPr>
          <w:sz w:val="20"/>
        </w:rPr>
        <mc:AlternateContent>
          <mc:Choice Requires="wps">
            <w:drawing>
              <wp:inline distT="0" distB="0" distL="0" distR="0">
                <wp:extent cx="2700020" cy="304800"/>
                <wp:effectExtent l="0" t="0" r="0" b="0"/>
                <wp:docPr id="30" name="Textbox 30"/>
                <wp:cNvGraphicFramePr/>
                <a:graphic xmlns:a="http://schemas.openxmlformats.org/drawingml/2006/main">
                  <a:graphicData uri="http://schemas.microsoft.com/office/word/2010/wordprocessingShape">
                    <wps:wsp>
                      <wps:cNvSpPr txBox="1"/>
                      <wps:spPr>
                        <a:xfrm>
                          <a:off x="0" y="0"/>
                          <a:ext cx="2700020" cy="304800"/>
                        </a:xfrm>
                        <a:prstGeom prst="rect">
                          <a:avLst/>
                        </a:prstGeom>
                        <a:solidFill>
                          <a:srgbClr val="3B3B3B"/>
                        </a:solidFill>
                      </wps:spPr>
                      <wps:txbx>
                        <w:txbxContent>
                          <w:p w14:paraId="220B5C7D">
                            <w:pPr>
                              <w:spacing w:before="133"/>
                              <w:ind w:left="1262" w:right="0" w:firstLine="0"/>
                              <w:jc w:val="left"/>
                              <w:rPr>
                                <w:rFonts w:ascii="Arial"/>
                                <w:b/>
                                <w:color w:val="000000"/>
                                <w:sz w:val="21"/>
                              </w:rPr>
                            </w:pPr>
                            <w:r>
                              <w:rPr>
                                <w:rFonts w:ascii="Arial"/>
                                <w:b/>
                                <w:color w:val="FFFFFF"/>
                                <w:sz w:val="21"/>
                              </w:rPr>
                              <w:t xml:space="preserve">Decrypt </w:t>
                            </w:r>
                            <w:r>
                              <w:rPr>
                                <w:rFonts w:ascii="Arial"/>
                                <w:b/>
                                <w:color w:val="FFFFFF"/>
                                <w:spacing w:val="-2"/>
                                <w:sz w:val="21"/>
                              </w:rPr>
                              <w:t>Message</w:t>
                            </w:r>
                          </w:p>
                        </w:txbxContent>
                      </wps:txbx>
                      <wps:bodyPr wrap="square" lIns="0" tIns="0" rIns="0" bIns="0" rtlCol="0">
                        <a:noAutofit/>
                      </wps:bodyPr>
                    </wps:wsp>
                  </a:graphicData>
                </a:graphic>
              </wp:inline>
            </w:drawing>
          </mc:Choice>
          <mc:Fallback>
            <w:pict>
              <v:shape id="Textbox 30" o:spid="_x0000_s1026" o:spt="202" type="#_x0000_t202" style="height:24pt;width:212.6pt;" fillcolor="#3B3B3B" filled="t" stroked="f" coordsize="21600,21600" o:gfxdata="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NXFofVAAAABAEAAA8AAAAAAAAAAQAgAAAAIgAAAGRy&#10;cy9kb3ducmV2LnhtbFBLAQIUABQAAAAIAIdO4kAYRuhfzwEAAKoDAAAOAAAAAAAAAAEAIAAAACQB&#10;AABkcnMvZTJvRG9jLnhtbFBLBQYAAAAABgAGAFkBAABlBQAAAAA=&#10;">
                <v:fill on="t" focussize="0,0"/>
                <v:stroke on="f"/>
                <v:imagedata o:title=""/>
                <o:lock v:ext="edit" aspectratio="f"/>
                <v:textbox inset="0mm,0mm,0mm,0mm">
                  <w:txbxContent>
                    <w:p w14:paraId="220B5C7D">
                      <w:pPr>
                        <w:spacing w:before="133"/>
                        <w:ind w:left="1262" w:right="0" w:firstLine="0"/>
                        <w:jc w:val="left"/>
                        <w:rPr>
                          <w:rFonts w:ascii="Arial"/>
                          <w:b/>
                          <w:color w:val="000000"/>
                          <w:sz w:val="21"/>
                        </w:rPr>
                      </w:pPr>
                      <w:r>
                        <w:rPr>
                          <w:rFonts w:ascii="Arial"/>
                          <w:b/>
                          <w:color w:val="FFFFFF"/>
                          <w:sz w:val="21"/>
                        </w:rPr>
                        <w:t xml:space="preserve">Decrypt </w:t>
                      </w:r>
                      <w:r>
                        <w:rPr>
                          <w:rFonts w:ascii="Arial"/>
                          <w:b/>
                          <w:color w:val="FFFFFF"/>
                          <w:spacing w:val="-2"/>
                          <w:sz w:val="21"/>
                        </w:rPr>
                        <w:t>Message</w:t>
                      </w:r>
                    </w:p>
                  </w:txbxContent>
                </v:textbox>
                <w10:wrap type="none"/>
                <w10:anchorlock/>
              </v:shape>
            </w:pict>
          </mc:Fallback>
        </mc:AlternateContent>
      </w:r>
    </w:p>
    <w:p w14:paraId="4CDC57DC">
      <w:pPr>
        <w:spacing w:before="58"/>
        <w:ind w:left="1" w:right="2" w:firstLine="0"/>
        <w:jc w:val="center"/>
        <w:rPr>
          <w:sz w:val="22"/>
        </w:rPr>
      </w:pPr>
      <w:r>
        <w:rPr>
          <w:sz w:val="22"/>
        </w:rPr>
        <mc:AlternateContent>
          <mc:Choice Requires="wps">
            <w:drawing>
              <wp:anchor distT="0" distB="0" distL="0" distR="0" simplePos="0" relativeHeight="251686912" behindDoc="1" locked="0" layoutInCell="1" allowOverlap="1">
                <wp:simplePos x="0" y="0"/>
                <wp:positionH relativeFrom="page">
                  <wp:posOffset>2429510</wp:posOffset>
                </wp:positionH>
                <wp:positionV relativeFrom="paragraph">
                  <wp:posOffset>218440</wp:posOffset>
                </wp:positionV>
                <wp:extent cx="2700020" cy="304800"/>
                <wp:effectExtent l="0" t="0" r="0" b="0"/>
                <wp:wrapTopAndBottom/>
                <wp:docPr id="31" name="Textbox 31"/>
                <wp:cNvGraphicFramePr/>
                <a:graphic xmlns:a="http://schemas.openxmlformats.org/drawingml/2006/main">
                  <a:graphicData uri="http://schemas.microsoft.com/office/word/2010/wordprocessingShape">
                    <wps:wsp>
                      <wps:cNvSpPr txBox="1"/>
                      <wps:spPr>
                        <a:xfrm>
                          <a:off x="0" y="0"/>
                          <a:ext cx="2700020" cy="304800"/>
                        </a:xfrm>
                        <a:prstGeom prst="rect">
                          <a:avLst/>
                        </a:prstGeom>
                        <a:solidFill>
                          <a:srgbClr val="3B3B3B"/>
                        </a:solidFill>
                      </wps:spPr>
                      <wps:txbx>
                        <w:txbxContent>
                          <w:p w14:paraId="64372DF1">
                            <w:pPr>
                              <w:spacing w:before="133"/>
                              <w:ind w:left="853" w:right="0" w:firstLine="0"/>
                              <w:jc w:val="left"/>
                              <w:rPr>
                                <w:rFonts w:ascii="Arial"/>
                                <w:b/>
                                <w:color w:val="000000"/>
                                <w:sz w:val="21"/>
                              </w:rPr>
                            </w:pPr>
                            <w:r>
                              <w:rPr>
                                <w:rFonts w:ascii="Arial"/>
                                <w:b/>
                                <w:color w:val="FFFFFF"/>
                                <w:sz w:val="21"/>
                              </w:rPr>
                              <w:t xml:space="preserve">Display Original </w:t>
                            </w:r>
                            <w:r>
                              <w:rPr>
                                <w:rFonts w:ascii="Arial"/>
                                <w:b/>
                                <w:color w:val="FFFFFF"/>
                                <w:spacing w:val="-2"/>
                                <w:sz w:val="21"/>
                              </w:rPr>
                              <w:t>Message</w:t>
                            </w:r>
                          </w:p>
                        </w:txbxContent>
                      </wps:txbx>
                      <wps:bodyPr wrap="square" lIns="0" tIns="0" rIns="0" bIns="0" rtlCol="0">
                        <a:noAutofit/>
                      </wps:bodyPr>
                    </wps:wsp>
                  </a:graphicData>
                </a:graphic>
              </wp:anchor>
            </w:drawing>
          </mc:Choice>
          <mc:Fallback>
            <w:pict>
              <v:shape id="Textbox 31" o:spid="_x0000_s1026" o:spt="202" type="#_x0000_t202" style="position:absolute;left:0pt;margin-left:191.3pt;margin-top:17.2pt;height:24pt;width:212.6pt;mso-position-horizontal-relative:page;mso-wrap-distance-bottom:0pt;mso-wrap-distance-top:0pt;z-index:-251629568;mso-width-relative:page;mso-height-relative:page;" fillcolor="#3B3B3B" filled="t" stroked="f" coordsize="21600,21600" o:gfxdata="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3hOVR2QAAAAkBAAAPAAAAAAAAAAEAIAAAACIA&#10;AABkcnMvZG93bnJldi54bWxQSwECFAAUAAAACACHTuJAOKmKsc8BAACqAwAADgAAAAAAAAABACAA&#10;AAAoAQAAZHJzL2Uyb0RvYy54bWxQSwUGAAAAAAYABgBZAQAAaQUAAAAA&#10;">
                <v:fill on="t" focussize="0,0"/>
                <v:stroke on="f"/>
                <v:imagedata o:title=""/>
                <o:lock v:ext="edit" aspectratio="f"/>
                <v:textbox inset="0mm,0mm,0mm,0mm">
                  <w:txbxContent>
                    <w:p w14:paraId="64372DF1">
                      <w:pPr>
                        <w:spacing w:before="133"/>
                        <w:ind w:left="853" w:right="0" w:firstLine="0"/>
                        <w:jc w:val="left"/>
                        <w:rPr>
                          <w:rFonts w:ascii="Arial"/>
                          <w:b/>
                          <w:color w:val="000000"/>
                          <w:sz w:val="21"/>
                        </w:rPr>
                      </w:pPr>
                      <w:r>
                        <w:rPr>
                          <w:rFonts w:ascii="Arial"/>
                          <w:b/>
                          <w:color w:val="FFFFFF"/>
                          <w:sz w:val="21"/>
                        </w:rPr>
                        <w:t xml:space="preserve">Display Original </w:t>
                      </w:r>
                      <w:r>
                        <w:rPr>
                          <w:rFonts w:ascii="Arial"/>
                          <w:b/>
                          <w:color w:val="FFFFFF"/>
                          <w:spacing w:val="-2"/>
                          <w:sz w:val="21"/>
                        </w:rPr>
                        <w:t>Message</w:t>
                      </w:r>
                    </w:p>
                  </w:txbxContent>
                </v:textbox>
                <w10:wrap type="topAndBottom"/>
              </v:shape>
            </w:pict>
          </mc:Fallback>
        </mc:AlternateContent>
      </w:r>
      <w:r>
        <w:rPr>
          <w:spacing w:val="-10"/>
          <w:sz w:val="22"/>
        </w:rPr>
        <w:t>|</w:t>
      </w:r>
    </w:p>
    <w:p w14:paraId="0B413C78">
      <w:pPr>
        <w:pStyle w:val="7"/>
        <w:rPr>
          <w:sz w:val="15"/>
        </w:rPr>
      </w:pPr>
    </w:p>
    <w:p w14:paraId="553B15AE">
      <w:pPr>
        <w:pStyle w:val="7"/>
        <w:rPr>
          <w:sz w:val="15"/>
        </w:rPr>
      </w:pPr>
    </w:p>
    <w:p w14:paraId="402CEEB9">
      <w:pPr>
        <w:pStyle w:val="7"/>
        <w:rPr>
          <w:sz w:val="15"/>
        </w:rPr>
      </w:pPr>
    </w:p>
    <w:p w14:paraId="60387249">
      <w:pPr>
        <w:pStyle w:val="7"/>
        <w:rPr>
          <w:sz w:val="15"/>
        </w:rPr>
      </w:pPr>
    </w:p>
    <w:p w14:paraId="3F5FC6DD">
      <w:pPr>
        <w:pStyle w:val="7"/>
        <w:rPr>
          <w:sz w:val="15"/>
        </w:rPr>
      </w:pPr>
    </w:p>
    <w:p w14:paraId="7DD15450">
      <w:pPr>
        <w:pStyle w:val="7"/>
        <w:rPr>
          <w:sz w:val="15"/>
        </w:rPr>
      </w:pPr>
    </w:p>
    <w:p w14:paraId="677376CA">
      <w:pPr>
        <w:pStyle w:val="7"/>
        <w:rPr>
          <w:sz w:val="15"/>
        </w:rPr>
      </w:pPr>
    </w:p>
    <w:p w14:paraId="06887538">
      <w:pPr>
        <w:pStyle w:val="7"/>
        <w:spacing w:before="46"/>
        <w:rPr>
          <w:sz w:val="15"/>
        </w:rPr>
      </w:pPr>
    </w:p>
    <w:p w14:paraId="7E8CD3F7">
      <w:pPr>
        <w:tabs>
          <w:tab w:val="right" w:pos="5010"/>
        </w:tabs>
        <w:spacing w:before="0"/>
        <w:ind w:left="28" w:right="0" w:firstLine="0"/>
        <w:jc w:val="left"/>
        <w:rPr>
          <w:sz w:val="18"/>
        </w:rPr>
      </w:pPr>
      <w:r>
        <w:rPr>
          <w:color w:val="545454"/>
          <w:sz w:val="15"/>
        </w:rPr>
        <w:t xml:space="preserve">Yenepoya University | PROJECT </w:t>
      </w:r>
      <w:r>
        <w:rPr>
          <w:color w:val="545454"/>
          <w:spacing w:val="-4"/>
          <w:sz w:val="15"/>
        </w:rPr>
        <w:t>2026</w:t>
      </w:r>
      <w:r>
        <w:rPr>
          <w:color w:val="545454"/>
          <w:sz w:val="15"/>
        </w:rPr>
        <w:tab/>
      </w:r>
      <w:r>
        <w:rPr>
          <w:color w:val="545454"/>
          <w:spacing w:val="-10"/>
          <w:sz w:val="18"/>
        </w:rPr>
        <w:t>2</w:t>
      </w:r>
    </w:p>
    <w:p w14:paraId="70AE4C95">
      <w:pPr>
        <w:spacing w:after="0"/>
        <w:jc w:val="left"/>
        <w:rPr>
          <w:sz w:val="18"/>
        </w:rPr>
        <w:sectPr>
          <w:pgSz w:w="11910" w:h="16840"/>
          <w:pgMar w:top="360" w:right="992" w:bottom="280" w:left="992" w:header="720" w:footer="720" w:gutter="0"/>
          <w:cols w:space="720" w:num="1"/>
        </w:sectPr>
      </w:pPr>
    </w:p>
    <w:p w14:paraId="335220CF">
      <w:pPr>
        <w:pStyle w:val="3"/>
        <w:rPr>
          <w:u w:val="none"/>
        </w:rPr>
      </w:pPr>
      <w:r>
        <mc:AlternateContent>
          <mc:Choice Requires="wpg">
            <w:drawing>
              <wp:anchor distT="0" distB="0" distL="0" distR="0" simplePos="0" relativeHeight="251677696"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32" name="Group 32"/>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33" name="Graphic 33"/>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34" name="Graphic 34"/>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35" name="Graphic 35"/>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36" name="Graphic 36"/>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38784;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">
                <o:lock v:ext="edit" aspectratio="f"/>
                <v:shape id="Graphic 33" o:spid="_x0000_s1026" o:spt="100" style="position:absolute;left:5080;top:5080;height:10332085;width:7200265;" filled="f" stroked="t" coordsize="7200265,10332085" o:gfxdata="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7eKO/&#10;AAAA2wAAAA8AAAAAAAAAAQAgAAAAIgAAAGRycy9kb3ducmV2LnhtbFBLAQIUABQAAAAIAIdO4kAz&#10;LwWeOwAAADkAAAAQAAAAAAAAAAEAIAAAAA4BAABkcnMvc2hhcGV4bWwueG1sUEsFBgAAAAAGAAYA&#10;WwEAALgDAAAAAA==&#10;" path="m0,10331999l7199999,10331999,7199999,0,0,0,0,10331999xe">
                  <v:fill on="f" focussize="0,0"/>
                  <v:stroke weight="0.8pt" color="#000000" joinstyle="round"/>
                  <v:imagedata o:title=""/>
                  <o:lock v:ext="edit" aspectratio="f"/>
                  <v:textbox inset="0mm,0mm,0mm,0mm"/>
                </v:shape>
                <v:shape id="Graphic 34" o:spid="_x0000_s1026" o:spt="100" style="position:absolute;left:5080;top:581079;height:1270;width:7200265;" filled="f" stroked="t" coordsize="7200265,1" o:gfxdata="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S8Cb4A&#10;AADbAAAADwAAAAAAAAABACAAAAAiAAAAZHJzL2Rvd25yZXYueG1sUEsBAhQAFAAAAAgAh07iQDMv&#10;BZ47AAAAOQAAABAAAAAAAAAAAQAgAAAADQEAAGRycy9zaGFwZXhtbC54bWxQSwUGAAAAAAYABgBb&#10;AQAAtwMAAAAA&#10;" path="m0,0l7200000,0e">
                  <v:fill on="f" focussize="0,0"/>
                  <v:stroke weight="0.6pt" color="#000000" joinstyle="round"/>
                  <v:imagedata o:title=""/>
                  <o:lock v:ext="edit" aspectratio="f"/>
                  <v:textbox inset="0mm,0mm,0mm,0mm"/>
                </v:shape>
                <v:shape id="Graphic 35" o:spid="_x0000_s1026" o:spt="100" style="position:absolute;left:473079;top:69879;height:446405;width:1728470;" fillcolor="#D4E8F4" filled="t" stroked="f" coordsize="1728470,446405" o:gfxdata="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piL6/&#10;AAAA2wAAAA8AAAAAAAAAAQAgAAAAIgAAAGRycy9kb3ducmV2LnhtbFBLAQIUABQAAAAIAIdO4kAz&#10;LwWeOwAAADkAAAAQAAAAAAAAAAEAIAAAAA4BAABkcnMvc2hhcGV4bWwueG1sUEsFBgAAAAAGAAYA&#10;WwEAALgDAAAAAA==&#10;" path="m1728000,0l0,0,0,446400,1728000,446400,1728000,0xe">
                  <v:fill on="t" focussize="0,0"/>
                  <v:stroke on="f"/>
                  <v:imagedata o:title=""/>
                  <o:lock v:ext="edit" aspectratio="f"/>
                  <v:textbox inset="0mm,0mm,0mm,0mm"/>
                </v:shape>
                <v:shape id="Graphic 36" o:spid="_x0000_s1026" o:spt="100" style="position:absolute;left:941080;top:123879;height:338455;width:1270;" filled="f" stroked="t" coordsize="1,338455" o:gfxdata="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SEhz&#10;wAAAANsAAAAPAAAAAAAAAAEAIAAAACIAAABkcnMvZG93bnJldi54bWxQSwECFAAUAAAACACHTuJA&#10;My8FnjsAAAA5AAAAEAAAAAAAAAABACAAAAAPAQAAZHJzL3NoYXBleG1sLnhtbFBLBQYAAAAABgAG&#10;AFsBAAC5Aw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63360"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37" name="Textbox 37"/>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1A09694D">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37" o:spid="_x0000_s1026" o:spt="202" type="#_x0000_t202" style="position:absolute;left:0pt;margin-left:51pt;margin-top:0.35pt;height:35.15pt;width:136.1pt;mso-position-horizontal-relative:page;z-index:251663360;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c+5rnSAAAABwEAAA8A&#10;AAAAAAAAAQAgAAAAIgAAAGRycy9kb3ducmV2LnhtbFBLAQIUABQAAAAIAIdO4kAgICZc5AEAANkD&#10;AAAOAAAAAAAAAAEAIAAAACEBAABkcnMvZTJvRG9jLnhtbFBLBQYAAAAABgAGAFkBAAB3BQAAAAA=&#10;">
                <v:fill on="f" focussize="0,0"/>
                <v:stroke weight="0.39992125984252pt" color="#AAC8DF" joinstyle="round"/>
                <v:imagedata o:title=""/>
                <o:lock v:ext="edit" aspectratio="f"/>
                <v:textbox inset="0mm,0mm,0mm,0mm">
                  <w:txbxContent>
                    <w:p w14:paraId="1A09694D">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48A99D6E">
      <w:pPr>
        <w:spacing w:before="55"/>
        <w:ind w:left="7908" w:right="0" w:firstLine="0"/>
        <w:jc w:val="left"/>
        <w:rPr>
          <w:sz w:val="12"/>
        </w:rPr>
      </w:pPr>
      <w:r>
        <w:rPr>
          <w:spacing w:val="-2"/>
          <w:sz w:val="12"/>
        </w:rPr>
        <w:t>NihonCommunicationSolutions</w:t>
      </w:r>
    </w:p>
    <w:p w14:paraId="2DF85223">
      <w:pPr>
        <w:pStyle w:val="7"/>
        <w:rPr>
          <w:sz w:val="24"/>
        </w:rPr>
      </w:pPr>
    </w:p>
    <w:p w14:paraId="3EB756B5">
      <w:pPr>
        <w:pStyle w:val="7"/>
        <w:rPr>
          <w:sz w:val="24"/>
        </w:rPr>
      </w:pPr>
    </w:p>
    <w:p w14:paraId="470E4860">
      <w:pPr>
        <w:pStyle w:val="7"/>
        <w:spacing w:before="103"/>
        <w:rPr>
          <w:sz w:val="24"/>
        </w:rPr>
      </w:pPr>
    </w:p>
    <w:p w14:paraId="7D0013C9">
      <w:pPr>
        <w:pStyle w:val="4"/>
        <w:numPr>
          <w:ilvl w:val="1"/>
          <w:numId w:val="1"/>
        </w:numPr>
        <w:tabs>
          <w:tab w:val="left" w:pos="548"/>
        </w:tabs>
        <w:spacing w:before="0" w:after="0" w:line="240" w:lineRule="auto"/>
        <w:ind w:left="548" w:right="0" w:hanging="400"/>
        <w:jc w:val="left"/>
      </w:pPr>
      <w:r>
        <w:t xml:space="preserve">Information </w:t>
      </w:r>
      <w:r>
        <w:rPr>
          <w:spacing w:val="-4"/>
        </w:rPr>
        <w:t>Flow</w:t>
      </w:r>
    </w:p>
    <w:p w14:paraId="00CFBAA0">
      <w:pPr>
        <w:pStyle w:val="7"/>
        <w:spacing w:before="184" w:line="362" w:lineRule="auto"/>
        <w:ind w:left="148"/>
      </w:pPr>
      <w:r>
        <w:t>The</w:t>
      </w:r>
      <w:r>
        <w:rPr>
          <w:spacing w:val="33"/>
        </w:rPr>
        <w:t xml:space="preserve"> </w:t>
      </w:r>
      <w:r>
        <w:t>information</w:t>
      </w:r>
      <w:r>
        <w:rPr>
          <w:spacing w:val="33"/>
        </w:rPr>
        <w:t xml:space="preserve"> </w:t>
      </w:r>
      <w:r>
        <w:t>flow</w:t>
      </w:r>
      <w:r>
        <w:rPr>
          <w:spacing w:val="33"/>
        </w:rPr>
        <w:t xml:space="preserve"> </w:t>
      </w:r>
      <w:r>
        <w:t>in</w:t>
      </w:r>
      <w:r>
        <w:rPr>
          <w:spacing w:val="33"/>
        </w:rPr>
        <w:t xml:space="preserve"> </w:t>
      </w:r>
      <w:r>
        <w:t>the</w:t>
      </w:r>
      <w:r>
        <w:rPr>
          <w:spacing w:val="33"/>
        </w:rPr>
        <w:t xml:space="preserve"> </w:t>
      </w:r>
      <w:r>
        <w:t>system</w:t>
      </w:r>
      <w:r>
        <w:rPr>
          <w:spacing w:val="33"/>
        </w:rPr>
        <w:t xml:space="preserve"> </w:t>
      </w:r>
      <w:r>
        <w:t>describes</w:t>
      </w:r>
      <w:r>
        <w:rPr>
          <w:spacing w:val="33"/>
        </w:rPr>
        <w:t xml:space="preserve"> </w:t>
      </w:r>
      <w:r>
        <w:t>how</w:t>
      </w:r>
      <w:r>
        <w:rPr>
          <w:spacing w:val="33"/>
        </w:rPr>
        <w:t xml:space="preserve"> </w:t>
      </w:r>
      <w:r>
        <w:t>data</w:t>
      </w:r>
      <w:r>
        <w:rPr>
          <w:spacing w:val="33"/>
        </w:rPr>
        <w:t xml:space="preserve"> </w:t>
      </w:r>
      <w:r>
        <w:t>is</w:t>
      </w:r>
      <w:r>
        <w:rPr>
          <w:spacing w:val="33"/>
        </w:rPr>
        <w:t xml:space="preserve"> </w:t>
      </w:r>
      <w:r>
        <w:t>processed</w:t>
      </w:r>
      <w:r>
        <w:rPr>
          <w:spacing w:val="33"/>
        </w:rPr>
        <w:t xml:space="preserve"> </w:t>
      </w:r>
      <w:r>
        <w:t>and</w:t>
      </w:r>
      <w:r>
        <w:rPr>
          <w:spacing w:val="33"/>
        </w:rPr>
        <w:t xml:space="preserve"> </w:t>
      </w:r>
      <w:r>
        <w:t>transformed</w:t>
      </w:r>
      <w:r>
        <w:rPr>
          <w:spacing w:val="33"/>
        </w:rPr>
        <w:t xml:space="preserve"> </w:t>
      </w:r>
      <w:r>
        <w:t>from input to output.</w:t>
      </w:r>
    </w:p>
    <w:p w14:paraId="3FB258B5">
      <w:pPr>
        <w:pStyle w:val="9"/>
        <w:numPr>
          <w:ilvl w:val="2"/>
          <w:numId w:val="1"/>
        </w:numPr>
        <w:tabs>
          <w:tab w:val="left" w:pos="716"/>
        </w:tabs>
        <w:spacing w:before="121" w:after="0" w:line="240" w:lineRule="auto"/>
        <w:ind w:left="716" w:right="0" w:hanging="208"/>
        <w:jc w:val="left"/>
        <w:rPr>
          <w:sz w:val="23"/>
        </w:rPr>
      </w:pPr>
      <w:r>
        <w:rPr>
          <w:rFonts w:ascii="Arial" w:hAnsi="Arial"/>
          <w:b/>
          <w:sz w:val="23"/>
        </w:rPr>
        <w:t xml:space="preserve">Input: </w:t>
      </w:r>
      <w:r>
        <w:rPr>
          <w:sz w:val="23"/>
        </w:rPr>
        <w:t xml:space="preserve">The sender enters a plain text retail message into the </w:t>
      </w:r>
      <w:r>
        <w:rPr>
          <w:spacing w:val="-2"/>
          <w:sz w:val="23"/>
        </w:rPr>
        <w:t>system.</w:t>
      </w:r>
    </w:p>
    <w:p w14:paraId="253638C2">
      <w:pPr>
        <w:pStyle w:val="9"/>
        <w:numPr>
          <w:ilvl w:val="2"/>
          <w:numId w:val="1"/>
        </w:numPr>
        <w:tabs>
          <w:tab w:val="left" w:pos="785"/>
        </w:tabs>
        <w:spacing w:before="216" w:after="0" w:line="362" w:lineRule="auto"/>
        <w:ind w:left="508" w:right="145" w:firstLine="0"/>
        <w:jc w:val="left"/>
        <w:rPr>
          <w:sz w:val="23"/>
        </w:rPr>
      </w:pPr>
      <w:r>
        <w:rPr>
          <w:rFonts w:ascii="Arial" w:hAnsi="Arial"/>
          <w:b/>
          <w:sz w:val="23"/>
        </w:rPr>
        <w:t>Processing:</w:t>
      </w:r>
      <w:r>
        <w:rPr>
          <w:rFonts w:ascii="Arial" w:hAnsi="Arial"/>
          <w:b/>
          <w:spacing w:val="31"/>
          <w:sz w:val="23"/>
        </w:rPr>
        <w:t xml:space="preserve"> </w:t>
      </w:r>
      <w:r>
        <w:rPr>
          <w:sz w:val="23"/>
        </w:rPr>
        <w:t>The</w:t>
      </w:r>
      <w:r>
        <w:rPr>
          <w:spacing w:val="31"/>
          <w:sz w:val="23"/>
        </w:rPr>
        <w:t xml:space="preserve"> </w:t>
      </w:r>
      <w:r>
        <w:rPr>
          <w:sz w:val="23"/>
        </w:rPr>
        <w:t>message</w:t>
      </w:r>
      <w:r>
        <w:rPr>
          <w:spacing w:val="31"/>
          <w:sz w:val="23"/>
        </w:rPr>
        <w:t xml:space="preserve"> </w:t>
      </w:r>
      <w:r>
        <w:rPr>
          <w:sz w:val="23"/>
        </w:rPr>
        <w:t>is</w:t>
      </w:r>
      <w:r>
        <w:rPr>
          <w:spacing w:val="31"/>
          <w:sz w:val="23"/>
        </w:rPr>
        <w:t xml:space="preserve"> </w:t>
      </w:r>
      <w:r>
        <w:rPr>
          <w:sz w:val="23"/>
        </w:rPr>
        <w:t>encrypted</w:t>
      </w:r>
      <w:r>
        <w:rPr>
          <w:spacing w:val="31"/>
          <w:sz w:val="23"/>
        </w:rPr>
        <w:t xml:space="preserve"> </w:t>
      </w:r>
      <w:r>
        <w:rPr>
          <w:sz w:val="23"/>
        </w:rPr>
        <w:t>into</w:t>
      </w:r>
      <w:r>
        <w:rPr>
          <w:spacing w:val="31"/>
          <w:sz w:val="23"/>
        </w:rPr>
        <w:t xml:space="preserve"> </w:t>
      </w:r>
      <w:r>
        <w:rPr>
          <w:sz w:val="23"/>
        </w:rPr>
        <w:t>ciphertext</w:t>
      </w:r>
      <w:r>
        <w:rPr>
          <w:spacing w:val="31"/>
          <w:sz w:val="23"/>
        </w:rPr>
        <w:t xml:space="preserve"> </w:t>
      </w:r>
      <w:r>
        <w:rPr>
          <w:sz w:val="23"/>
        </w:rPr>
        <w:t>and</w:t>
      </w:r>
      <w:r>
        <w:rPr>
          <w:spacing w:val="31"/>
          <w:sz w:val="23"/>
        </w:rPr>
        <w:t xml:space="preserve"> </w:t>
      </w:r>
      <w:r>
        <w:rPr>
          <w:sz w:val="23"/>
        </w:rPr>
        <w:t>later</w:t>
      </w:r>
      <w:r>
        <w:rPr>
          <w:spacing w:val="31"/>
          <w:sz w:val="23"/>
        </w:rPr>
        <w:t xml:space="preserve"> </w:t>
      </w:r>
      <w:r>
        <w:rPr>
          <w:sz w:val="23"/>
        </w:rPr>
        <w:t>decrypted</w:t>
      </w:r>
      <w:r>
        <w:rPr>
          <w:spacing w:val="31"/>
          <w:sz w:val="23"/>
        </w:rPr>
        <w:t xml:space="preserve"> </w:t>
      </w:r>
      <w:r>
        <w:rPr>
          <w:sz w:val="23"/>
        </w:rPr>
        <w:t>using</w:t>
      </w:r>
      <w:r>
        <w:rPr>
          <w:spacing w:val="31"/>
          <w:sz w:val="23"/>
        </w:rPr>
        <w:t xml:space="preserve"> </w:t>
      </w:r>
      <w:r>
        <w:rPr>
          <w:sz w:val="23"/>
        </w:rPr>
        <w:t>the Fernet algorithm and a secret key.</w:t>
      </w:r>
    </w:p>
    <w:p w14:paraId="33AAA3A1">
      <w:pPr>
        <w:pStyle w:val="9"/>
        <w:numPr>
          <w:ilvl w:val="2"/>
          <w:numId w:val="1"/>
        </w:numPr>
        <w:tabs>
          <w:tab w:val="left" w:pos="718"/>
        </w:tabs>
        <w:spacing w:before="81" w:after="0" w:line="362" w:lineRule="auto"/>
        <w:ind w:left="508" w:right="145" w:firstLine="0"/>
        <w:jc w:val="left"/>
        <w:rPr>
          <w:sz w:val="23"/>
        </w:rPr>
      </w:pPr>
      <w:r>
        <w:rPr>
          <w:rFonts w:ascii="Arial" w:hAnsi="Arial"/>
          <w:b/>
          <w:sz w:val="23"/>
        </w:rPr>
        <w:t>Output:</w:t>
      </w:r>
      <w:r>
        <w:rPr>
          <w:rFonts w:ascii="Arial" w:hAnsi="Arial"/>
          <w:b/>
          <w:spacing w:val="-2"/>
          <w:sz w:val="23"/>
        </w:rPr>
        <w:t xml:space="preserve"> </w:t>
      </w:r>
      <w:r>
        <w:rPr>
          <w:sz w:val="23"/>
        </w:rPr>
        <w:t>The</w:t>
      </w:r>
      <w:r>
        <w:rPr>
          <w:spacing w:val="-2"/>
          <w:sz w:val="23"/>
        </w:rPr>
        <w:t xml:space="preserve"> </w:t>
      </w:r>
      <w:r>
        <w:rPr>
          <w:sz w:val="23"/>
        </w:rPr>
        <w:t>system</w:t>
      </w:r>
      <w:r>
        <w:rPr>
          <w:spacing w:val="-2"/>
          <w:sz w:val="23"/>
        </w:rPr>
        <w:t xml:space="preserve"> </w:t>
      </w:r>
      <w:r>
        <w:rPr>
          <w:sz w:val="23"/>
        </w:rPr>
        <w:t>produces</w:t>
      </w:r>
      <w:r>
        <w:rPr>
          <w:spacing w:val="-2"/>
          <w:sz w:val="23"/>
        </w:rPr>
        <w:t xml:space="preserve"> </w:t>
      </w:r>
      <w:r>
        <w:rPr>
          <w:sz w:val="23"/>
        </w:rPr>
        <w:t>an</w:t>
      </w:r>
      <w:r>
        <w:rPr>
          <w:spacing w:val="-2"/>
          <w:sz w:val="23"/>
        </w:rPr>
        <w:t xml:space="preserve"> </w:t>
      </w:r>
      <w:r>
        <w:rPr>
          <w:sz w:val="23"/>
        </w:rPr>
        <w:t>encrypted</w:t>
      </w:r>
      <w:r>
        <w:rPr>
          <w:spacing w:val="-2"/>
          <w:sz w:val="23"/>
        </w:rPr>
        <w:t xml:space="preserve"> </w:t>
      </w:r>
      <w:r>
        <w:rPr>
          <w:sz w:val="23"/>
        </w:rPr>
        <w:t>message</w:t>
      </w:r>
      <w:r>
        <w:rPr>
          <w:spacing w:val="-2"/>
          <w:sz w:val="23"/>
        </w:rPr>
        <w:t xml:space="preserve"> </w:t>
      </w:r>
      <w:r>
        <w:rPr>
          <w:sz w:val="23"/>
        </w:rPr>
        <w:t>for</w:t>
      </w:r>
      <w:r>
        <w:rPr>
          <w:spacing w:val="-2"/>
          <w:sz w:val="23"/>
        </w:rPr>
        <w:t xml:space="preserve"> </w:t>
      </w:r>
      <w:r>
        <w:rPr>
          <w:sz w:val="23"/>
        </w:rPr>
        <w:t>secure</w:t>
      </w:r>
      <w:r>
        <w:rPr>
          <w:spacing w:val="-2"/>
          <w:sz w:val="23"/>
        </w:rPr>
        <w:t xml:space="preserve"> </w:t>
      </w:r>
      <w:r>
        <w:rPr>
          <w:sz w:val="23"/>
        </w:rPr>
        <w:t>storage</w:t>
      </w:r>
      <w:r>
        <w:rPr>
          <w:spacing w:val="-2"/>
          <w:sz w:val="23"/>
        </w:rPr>
        <w:t xml:space="preserve"> </w:t>
      </w:r>
      <w:r>
        <w:rPr>
          <w:sz w:val="23"/>
        </w:rPr>
        <w:t>and</w:t>
      </w:r>
      <w:r>
        <w:rPr>
          <w:spacing w:val="-2"/>
          <w:sz w:val="23"/>
        </w:rPr>
        <w:t xml:space="preserve"> </w:t>
      </w:r>
      <w:r>
        <w:rPr>
          <w:sz w:val="23"/>
        </w:rPr>
        <w:t>the</w:t>
      </w:r>
      <w:r>
        <w:rPr>
          <w:spacing w:val="-2"/>
          <w:sz w:val="23"/>
        </w:rPr>
        <w:t xml:space="preserve"> </w:t>
      </w:r>
      <w:r>
        <w:rPr>
          <w:sz w:val="23"/>
        </w:rPr>
        <w:t>original message after decryption.</w:t>
      </w:r>
    </w:p>
    <w:p w14:paraId="00DB2330">
      <w:pPr>
        <w:pStyle w:val="7"/>
        <w:spacing w:before="81" w:line="362" w:lineRule="auto"/>
        <w:ind w:left="148"/>
      </w:pPr>
      <w:r>
        <w:t>The</w:t>
      </w:r>
      <w:r>
        <w:rPr>
          <w:spacing w:val="40"/>
        </w:rPr>
        <w:t xml:space="preserve"> </w:t>
      </w:r>
      <w:r>
        <w:t>system</w:t>
      </w:r>
      <w:r>
        <w:rPr>
          <w:spacing w:val="40"/>
        </w:rPr>
        <w:t xml:space="preserve"> </w:t>
      </w:r>
      <w:r>
        <w:t>ensures</w:t>
      </w:r>
      <w:r>
        <w:rPr>
          <w:spacing w:val="40"/>
        </w:rPr>
        <w:t xml:space="preserve"> </w:t>
      </w:r>
      <w:r>
        <w:t>that</w:t>
      </w:r>
      <w:r>
        <w:rPr>
          <w:spacing w:val="40"/>
        </w:rPr>
        <w:t xml:space="preserve"> </w:t>
      </w:r>
      <w:r>
        <w:t>sensitive</w:t>
      </w:r>
      <w:r>
        <w:rPr>
          <w:spacing w:val="40"/>
        </w:rPr>
        <w:t xml:space="preserve"> </w:t>
      </w:r>
      <w:r>
        <w:t>retail</w:t>
      </w:r>
      <w:r>
        <w:rPr>
          <w:spacing w:val="40"/>
        </w:rPr>
        <w:t xml:space="preserve"> </w:t>
      </w:r>
      <w:r>
        <w:t>data</w:t>
      </w:r>
      <w:r>
        <w:rPr>
          <w:spacing w:val="40"/>
        </w:rPr>
        <w:t xml:space="preserve"> </w:t>
      </w:r>
      <w:r>
        <w:t>is</w:t>
      </w:r>
      <w:r>
        <w:rPr>
          <w:spacing w:val="40"/>
        </w:rPr>
        <w:t xml:space="preserve"> </w:t>
      </w:r>
      <w:r>
        <w:t>never</w:t>
      </w:r>
      <w:r>
        <w:rPr>
          <w:spacing w:val="40"/>
        </w:rPr>
        <w:t xml:space="preserve"> </w:t>
      </w:r>
      <w:r>
        <w:t>stored</w:t>
      </w:r>
      <w:r>
        <w:rPr>
          <w:spacing w:val="40"/>
        </w:rPr>
        <w:t xml:space="preserve"> </w:t>
      </w:r>
      <w:r>
        <w:t>in</w:t>
      </w:r>
      <w:r>
        <w:rPr>
          <w:spacing w:val="40"/>
        </w:rPr>
        <w:t xml:space="preserve"> </w:t>
      </w:r>
      <w:r>
        <w:t>plain</w:t>
      </w:r>
      <w:r>
        <w:rPr>
          <w:spacing w:val="40"/>
        </w:rPr>
        <w:t xml:space="preserve"> </w:t>
      </w:r>
      <w:r>
        <w:t>text</w:t>
      </w:r>
      <w:r>
        <w:rPr>
          <w:spacing w:val="40"/>
        </w:rPr>
        <w:t xml:space="preserve"> </w:t>
      </w:r>
      <w:r>
        <w:t>form,</w:t>
      </w:r>
      <w:r>
        <w:rPr>
          <w:spacing w:val="40"/>
        </w:rPr>
        <w:t xml:space="preserve"> </w:t>
      </w:r>
      <w:r>
        <w:t>thereby</w:t>
      </w:r>
      <w:r>
        <w:rPr>
          <w:spacing w:val="80"/>
        </w:rPr>
        <w:t xml:space="preserve"> </w:t>
      </w:r>
      <w:r>
        <w:t>maintaining data confidentiality and security.</w:t>
      </w:r>
    </w:p>
    <w:p w14:paraId="2326BDB8">
      <w:pPr>
        <w:pStyle w:val="4"/>
        <w:numPr>
          <w:ilvl w:val="1"/>
          <w:numId w:val="1"/>
        </w:numPr>
        <w:tabs>
          <w:tab w:val="left" w:pos="548"/>
        </w:tabs>
        <w:spacing w:before="242" w:after="0" w:line="240" w:lineRule="auto"/>
        <w:ind w:left="548" w:right="0" w:hanging="400"/>
        <w:jc w:val="left"/>
      </w:pPr>
      <w:r>
        <w:t xml:space="preserve">Components </w:t>
      </w:r>
      <w:r>
        <w:rPr>
          <w:spacing w:val="-2"/>
        </w:rPr>
        <w:t>Design</w:t>
      </w:r>
    </w:p>
    <w:p w14:paraId="07582D79">
      <w:pPr>
        <w:pStyle w:val="7"/>
        <w:spacing w:before="183" w:line="362" w:lineRule="auto"/>
        <w:ind w:left="148"/>
      </w:pPr>
      <w:r>
        <w:t>The</w:t>
      </w:r>
      <w:r>
        <w:rPr>
          <w:spacing w:val="40"/>
        </w:rPr>
        <w:t xml:space="preserve"> </w:t>
      </w:r>
      <w:r>
        <w:t>system</w:t>
      </w:r>
      <w:r>
        <w:rPr>
          <w:spacing w:val="40"/>
        </w:rPr>
        <w:t xml:space="preserve"> </w:t>
      </w:r>
      <w:r>
        <w:t>is</w:t>
      </w:r>
      <w:r>
        <w:rPr>
          <w:spacing w:val="40"/>
        </w:rPr>
        <w:t xml:space="preserve"> </w:t>
      </w:r>
      <w:r>
        <w:t>divided</w:t>
      </w:r>
      <w:r>
        <w:rPr>
          <w:spacing w:val="40"/>
        </w:rPr>
        <w:t xml:space="preserve"> </w:t>
      </w:r>
      <w:r>
        <w:t>into</w:t>
      </w:r>
      <w:r>
        <w:rPr>
          <w:spacing w:val="40"/>
        </w:rPr>
        <w:t xml:space="preserve"> </w:t>
      </w:r>
      <w:r>
        <w:t>different</w:t>
      </w:r>
      <w:r>
        <w:rPr>
          <w:spacing w:val="40"/>
        </w:rPr>
        <w:t xml:space="preserve"> </w:t>
      </w:r>
      <w:r>
        <w:t>components,</w:t>
      </w:r>
      <w:r>
        <w:rPr>
          <w:spacing w:val="40"/>
        </w:rPr>
        <w:t xml:space="preserve"> </w:t>
      </w:r>
      <w:r>
        <w:t>each</w:t>
      </w:r>
      <w:r>
        <w:rPr>
          <w:spacing w:val="40"/>
        </w:rPr>
        <w:t xml:space="preserve"> </w:t>
      </w:r>
      <w:r>
        <w:t>performing</w:t>
      </w:r>
      <w:r>
        <w:rPr>
          <w:spacing w:val="40"/>
        </w:rPr>
        <w:t xml:space="preserve"> </w:t>
      </w:r>
      <w:r>
        <w:t>a</w:t>
      </w:r>
      <w:r>
        <w:rPr>
          <w:spacing w:val="40"/>
        </w:rPr>
        <w:t xml:space="preserve"> </w:t>
      </w:r>
      <w:r>
        <w:t>specific</w:t>
      </w:r>
      <w:r>
        <w:rPr>
          <w:spacing w:val="40"/>
        </w:rPr>
        <w:t xml:space="preserve"> </w:t>
      </w:r>
      <w:r>
        <w:t>function.</w:t>
      </w:r>
      <w:r>
        <w:rPr>
          <w:spacing w:val="40"/>
        </w:rPr>
        <w:t xml:space="preserve"> </w:t>
      </w:r>
      <w:r>
        <w:t>This modular design makes the system simple and easy to manage.</w:t>
      </w:r>
    </w:p>
    <w:p w14:paraId="24B3AD08">
      <w:pPr>
        <w:pStyle w:val="4"/>
        <w:numPr>
          <w:ilvl w:val="0"/>
          <w:numId w:val="3"/>
        </w:numPr>
        <w:tabs>
          <w:tab w:val="left" w:pos="414"/>
        </w:tabs>
        <w:spacing w:before="162" w:after="0" w:line="240" w:lineRule="auto"/>
        <w:ind w:left="414" w:right="0" w:hanging="266"/>
        <w:jc w:val="left"/>
      </w:pPr>
      <w:r>
        <w:t xml:space="preserve">User Interface </w:t>
      </w:r>
      <w:r>
        <w:rPr>
          <w:spacing w:val="-2"/>
        </w:rPr>
        <w:t>Component</w:t>
      </w:r>
    </w:p>
    <w:p w14:paraId="04E0463C">
      <w:pPr>
        <w:pStyle w:val="9"/>
        <w:numPr>
          <w:ilvl w:val="1"/>
          <w:numId w:val="3"/>
        </w:numPr>
        <w:tabs>
          <w:tab w:val="left" w:pos="716"/>
        </w:tabs>
        <w:spacing w:before="164" w:after="0" w:line="240" w:lineRule="auto"/>
        <w:ind w:left="716" w:right="0" w:hanging="208"/>
        <w:jc w:val="left"/>
        <w:rPr>
          <w:sz w:val="23"/>
        </w:rPr>
      </w:pPr>
      <w:r>
        <w:rPr>
          <w:sz w:val="23"/>
        </w:rPr>
        <w:t xml:space="preserve">Developed using HTML and </w:t>
      </w:r>
      <w:r>
        <w:rPr>
          <w:spacing w:val="-5"/>
          <w:sz w:val="23"/>
        </w:rPr>
        <w:t>CSS</w:t>
      </w:r>
    </w:p>
    <w:p w14:paraId="53E16DEF">
      <w:pPr>
        <w:pStyle w:val="9"/>
        <w:numPr>
          <w:ilvl w:val="1"/>
          <w:numId w:val="3"/>
        </w:numPr>
        <w:tabs>
          <w:tab w:val="left" w:pos="716"/>
        </w:tabs>
        <w:spacing w:before="215" w:after="0" w:line="240" w:lineRule="auto"/>
        <w:ind w:left="716" w:right="0" w:hanging="208"/>
        <w:jc w:val="left"/>
        <w:rPr>
          <w:sz w:val="23"/>
        </w:rPr>
      </w:pPr>
      <w:r>
        <w:rPr>
          <w:sz w:val="23"/>
        </w:rPr>
        <w:t xml:space="preserve">Allows the retail sender to enter </w:t>
      </w:r>
      <w:r>
        <w:rPr>
          <w:spacing w:val="-2"/>
          <w:sz w:val="23"/>
        </w:rPr>
        <w:t>messages</w:t>
      </w:r>
    </w:p>
    <w:p w14:paraId="4C1C22EE">
      <w:pPr>
        <w:pStyle w:val="9"/>
        <w:numPr>
          <w:ilvl w:val="1"/>
          <w:numId w:val="3"/>
        </w:numPr>
        <w:tabs>
          <w:tab w:val="left" w:pos="716"/>
        </w:tabs>
        <w:spacing w:before="216" w:after="0" w:line="240" w:lineRule="auto"/>
        <w:ind w:left="716" w:right="0" w:hanging="208"/>
        <w:jc w:val="left"/>
        <w:rPr>
          <w:sz w:val="23"/>
        </w:rPr>
      </w:pPr>
      <w:r>
        <w:rPr>
          <w:sz w:val="23"/>
        </w:rPr>
        <w:t xml:space="preserve">Displays encrypted and decrypted output to the </w:t>
      </w:r>
      <w:r>
        <w:rPr>
          <w:spacing w:val="-2"/>
          <w:sz w:val="23"/>
        </w:rPr>
        <w:t>receiver</w:t>
      </w:r>
    </w:p>
    <w:p w14:paraId="7BCA0837">
      <w:pPr>
        <w:pStyle w:val="7"/>
        <w:spacing w:before="31"/>
      </w:pPr>
    </w:p>
    <w:p w14:paraId="1C17F57B">
      <w:pPr>
        <w:pStyle w:val="4"/>
        <w:numPr>
          <w:ilvl w:val="0"/>
          <w:numId w:val="3"/>
        </w:numPr>
        <w:tabs>
          <w:tab w:val="left" w:pos="414"/>
        </w:tabs>
        <w:spacing w:before="0" w:after="0" w:line="240" w:lineRule="auto"/>
        <w:ind w:left="414" w:right="0" w:hanging="266"/>
        <w:jc w:val="left"/>
      </w:pPr>
      <w:r>
        <w:t xml:space="preserve">Backend Component </w:t>
      </w:r>
      <w:r>
        <w:rPr>
          <w:spacing w:val="-2"/>
        </w:rPr>
        <w:t>(Flask)</w:t>
      </w:r>
    </w:p>
    <w:p w14:paraId="0D194FBE">
      <w:pPr>
        <w:pStyle w:val="9"/>
        <w:numPr>
          <w:ilvl w:val="1"/>
          <w:numId w:val="3"/>
        </w:numPr>
        <w:tabs>
          <w:tab w:val="left" w:pos="716"/>
        </w:tabs>
        <w:spacing w:before="164" w:after="0" w:line="240" w:lineRule="auto"/>
        <w:ind w:left="716" w:right="0" w:hanging="208"/>
        <w:jc w:val="left"/>
        <w:rPr>
          <w:sz w:val="23"/>
        </w:rPr>
      </w:pPr>
      <w:r>
        <w:rPr>
          <w:sz w:val="23"/>
        </w:rPr>
        <w:t xml:space="preserve">Developed using Python </w:t>
      </w:r>
      <w:r>
        <w:rPr>
          <w:spacing w:val="-2"/>
          <w:sz w:val="23"/>
        </w:rPr>
        <w:t>Flask</w:t>
      </w:r>
    </w:p>
    <w:p w14:paraId="315D26F3">
      <w:pPr>
        <w:pStyle w:val="9"/>
        <w:numPr>
          <w:ilvl w:val="1"/>
          <w:numId w:val="3"/>
        </w:numPr>
        <w:tabs>
          <w:tab w:val="left" w:pos="716"/>
        </w:tabs>
        <w:spacing w:before="215" w:after="0" w:line="240" w:lineRule="auto"/>
        <w:ind w:left="716" w:right="0" w:hanging="208"/>
        <w:jc w:val="left"/>
        <w:rPr>
          <w:sz w:val="23"/>
        </w:rPr>
      </w:pPr>
      <w:r>
        <w:rPr>
          <w:sz w:val="23"/>
        </w:rPr>
        <w:t xml:space="preserve">Handles user requests and </w:t>
      </w:r>
      <w:r>
        <w:rPr>
          <w:spacing w:val="-2"/>
          <w:sz w:val="23"/>
        </w:rPr>
        <w:t>responses</w:t>
      </w:r>
    </w:p>
    <w:p w14:paraId="724F0BC7">
      <w:pPr>
        <w:pStyle w:val="9"/>
        <w:numPr>
          <w:ilvl w:val="1"/>
          <w:numId w:val="3"/>
        </w:numPr>
        <w:tabs>
          <w:tab w:val="left" w:pos="716"/>
        </w:tabs>
        <w:spacing w:before="216" w:after="0" w:line="240" w:lineRule="auto"/>
        <w:ind w:left="716" w:right="0" w:hanging="208"/>
        <w:jc w:val="left"/>
        <w:rPr>
          <w:sz w:val="23"/>
        </w:rPr>
      </w:pPr>
      <w:r>
        <w:rPr>
          <w:sz w:val="23"/>
        </w:rPr>
        <w:t xml:space="preserve">Connects frontend with encryption and decryption </w:t>
      </w:r>
      <w:r>
        <w:rPr>
          <w:spacing w:val="-2"/>
          <w:sz w:val="23"/>
        </w:rPr>
        <w:t>modules</w:t>
      </w:r>
    </w:p>
    <w:p w14:paraId="5B1E7445">
      <w:pPr>
        <w:pStyle w:val="7"/>
        <w:rPr>
          <w:sz w:val="15"/>
        </w:rPr>
      </w:pPr>
    </w:p>
    <w:p w14:paraId="3B76931F">
      <w:pPr>
        <w:pStyle w:val="7"/>
        <w:rPr>
          <w:sz w:val="15"/>
        </w:rPr>
      </w:pPr>
    </w:p>
    <w:p w14:paraId="1C9CCEAC">
      <w:pPr>
        <w:pStyle w:val="7"/>
        <w:rPr>
          <w:sz w:val="15"/>
        </w:rPr>
      </w:pPr>
    </w:p>
    <w:p w14:paraId="2AD7E5FB">
      <w:pPr>
        <w:pStyle w:val="7"/>
        <w:rPr>
          <w:sz w:val="15"/>
        </w:rPr>
      </w:pPr>
    </w:p>
    <w:p w14:paraId="303E449F">
      <w:pPr>
        <w:pStyle w:val="7"/>
        <w:rPr>
          <w:sz w:val="15"/>
        </w:rPr>
      </w:pPr>
    </w:p>
    <w:p w14:paraId="437EF8F0">
      <w:pPr>
        <w:pStyle w:val="7"/>
        <w:rPr>
          <w:sz w:val="15"/>
        </w:rPr>
      </w:pPr>
    </w:p>
    <w:p w14:paraId="17DC6A04">
      <w:pPr>
        <w:pStyle w:val="7"/>
        <w:rPr>
          <w:sz w:val="15"/>
        </w:rPr>
      </w:pPr>
    </w:p>
    <w:p w14:paraId="01F15CAB">
      <w:pPr>
        <w:pStyle w:val="7"/>
        <w:rPr>
          <w:sz w:val="15"/>
        </w:rPr>
      </w:pPr>
    </w:p>
    <w:p w14:paraId="35D6519F">
      <w:pPr>
        <w:pStyle w:val="7"/>
        <w:rPr>
          <w:sz w:val="15"/>
        </w:rPr>
      </w:pPr>
    </w:p>
    <w:p w14:paraId="14D2D03E">
      <w:pPr>
        <w:pStyle w:val="7"/>
        <w:rPr>
          <w:sz w:val="15"/>
        </w:rPr>
      </w:pPr>
    </w:p>
    <w:p w14:paraId="5253E4D1">
      <w:pPr>
        <w:pStyle w:val="7"/>
        <w:rPr>
          <w:sz w:val="15"/>
        </w:rPr>
      </w:pPr>
    </w:p>
    <w:p w14:paraId="32454BA0">
      <w:pPr>
        <w:pStyle w:val="7"/>
        <w:rPr>
          <w:sz w:val="15"/>
        </w:rPr>
      </w:pPr>
    </w:p>
    <w:p w14:paraId="2CA21CE4">
      <w:pPr>
        <w:pStyle w:val="7"/>
        <w:rPr>
          <w:sz w:val="15"/>
        </w:rPr>
      </w:pPr>
    </w:p>
    <w:p w14:paraId="153EA087">
      <w:pPr>
        <w:pStyle w:val="7"/>
        <w:rPr>
          <w:sz w:val="15"/>
        </w:rPr>
      </w:pPr>
    </w:p>
    <w:p w14:paraId="44DEE954">
      <w:pPr>
        <w:pStyle w:val="7"/>
        <w:rPr>
          <w:sz w:val="15"/>
        </w:rPr>
      </w:pPr>
    </w:p>
    <w:p w14:paraId="7E422631">
      <w:pPr>
        <w:pStyle w:val="7"/>
        <w:rPr>
          <w:sz w:val="15"/>
        </w:rPr>
      </w:pPr>
    </w:p>
    <w:p w14:paraId="5D3C777E">
      <w:pPr>
        <w:pStyle w:val="7"/>
        <w:rPr>
          <w:sz w:val="15"/>
        </w:rPr>
      </w:pPr>
    </w:p>
    <w:p w14:paraId="23B12F7B">
      <w:pPr>
        <w:pStyle w:val="7"/>
        <w:rPr>
          <w:sz w:val="15"/>
        </w:rPr>
      </w:pPr>
    </w:p>
    <w:p w14:paraId="7DD03254">
      <w:pPr>
        <w:pStyle w:val="7"/>
        <w:rPr>
          <w:sz w:val="15"/>
        </w:rPr>
      </w:pPr>
    </w:p>
    <w:p w14:paraId="2D313C65">
      <w:pPr>
        <w:pStyle w:val="7"/>
        <w:rPr>
          <w:sz w:val="15"/>
        </w:rPr>
      </w:pPr>
    </w:p>
    <w:p w14:paraId="05CE5645">
      <w:pPr>
        <w:pStyle w:val="7"/>
        <w:rPr>
          <w:sz w:val="15"/>
        </w:rPr>
      </w:pPr>
    </w:p>
    <w:p w14:paraId="7743CB5B">
      <w:pPr>
        <w:pStyle w:val="7"/>
        <w:rPr>
          <w:sz w:val="15"/>
        </w:rPr>
      </w:pPr>
    </w:p>
    <w:p w14:paraId="4B05586E">
      <w:pPr>
        <w:pStyle w:val="7"/>
        <w:rPr>
          <w:sz w:val="15"/>
        </w:rPr>
      </w:pPr>
    </w:p>
    <w:p w14:paraId="50DDC696">
      <w:pPr>
        <w:pStyle w:val="7"/>
        <w:rPr>
          <w:sz w:val="15"/>
        </w:rPr>
      </w:pPr>
    </w:p>
    <w:p w14:paraId="6DC034F0">
      <w:pPr>
        <w:pStyle w:val="7"/>
        <w:rPr>
          <w:sz w:val="15"/>
        </w:rPr>
      </w:pPr>
    </w:p>
    <w:p w14:paraId="4B36A0CC">
      <w:pPr>
        <w:pStyle w:val="7"/>
        <w:spacing w:before="163"/>
        <w:rPr>
          <w:sz w:val="15"/>
        </w:rPr>
      </w:pPr>
    </w:p>
    <w:p w14:paraId="6CAC4505">
      <w:pPr>
        <w:tabs>
          <w:tab w:val="right" w:pos="5010"/>
        </w:tabs>
        <w:spacing w:before="0"/>
        <w:ind w:left="28" w:right="0" w:firstLine="0"/>
        <w:jc w:val="left"/>
        <w:rPr>
          <w:sz w:val="18"/>
        </w:rPr>
      </w:pPr>
      <w:r>
        <w:rPr>
          <w:color w:val="545454"/>
          <w:sz w:val="15"/>
        </w:rPr>
        <w:t xml:space="preserve">Yenepoya University | PROJECT </w:t>
      </w:r>
      <w:r>
        <w:rPr>
          <w:color w:val="545454"/>
          <w:spacing w:val="-4"/>
          <w:sz w:val="15"/>
        </w:rPr>
        <w:t>2026</w:t>
      </w:r>
      <w:r>
        <w:rPr>
          <w:color w:val="545454"/>
          <w:sz w:val="15"/>
        </w:rPr>
        <w:tab/>
      </w:r>
      <w:r>
        <w:rPr>
          <w:color w:val="545454"/>
          <w:spacing w:val="-10"/>
          <w:sz w:val="18"/>
        </w:rPr>
        <w:t>3</w:t>
      </w:r>
    </w:p>
    <w:p w14:paraId="17AD1DEF">
      <w:pPr>
        <w:spacing w:after="0"/>
        <w:jc w:val="left"/>
        <w:rPr>
          <w:sz w:val="18"/>
        </w:rPr>
        <w:sectPr>
          <w:pgSz w:w="11910" w:h="16840"/>
          <w:pgMar w:top="360" w:right="992" w:bottom="280" w:left="992" w:header="720" w:footer="720" w:gutter="0"/>
          <w:cols w:space="720" w:num="1"/>
        </w:sectPr>
      </w:pPr>
    </w:p>
    <w:p w14:paraId="0E108E7E">
      <w:pPr>
        <w:pStyle w:val="3"/>
        <w:rPr>
          <w:u w:val="none"/>
        </w:rPr>
      </w:pPr>
      <w:r>
        <mc:AlternateContent>
          <mc:Choice Requires="wps">
            <w:drawing>
              <wp:anchor distT="0" distB="0" distL="0" distR="0" simplePos="0" relativeHeight="251667456"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38" name="Textbox 38"/>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79B8E7D6">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38" o:spid="_x0000_s1026" o:spt="202" type="#_x0000_t202" style="position:absolute;left:0pt;margin-left:51pt;margin-top:0.35pt;height:35.15pt;width:136.1pt;mso-position-horizontal-relative:page;z-index:251667456;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c+5rnSAAAABwEAAA8A&#10;AAAAAAAAAQAgAAAAIgAAAGRycy9kb3ducmV2LnhtbFBLAQIUABQAAAAIAIdO4kBCeP3Q5AEAANkD&#10;AAAOAAAAAAAAAAEAIAAAACEBAABkcnMvZTJvRG9jLnhtbFBLBQYAAAAABgAGAFkBAAB3BQAAAAA=&#10;">
                <v:fill on="f" focussize="0,0"/>
                <v:stroke weight="0.39992125984252pt" color="#AAC8DF" joinstyle="round"/>
                <v:imagedata o:title=""/>
                <o:lock v:ext="edit" aspectratio="f"/>
                <v:textbox inset="0mm,0mm,0mm,0mm">
                  <w:txbxContent>
                    <w:p w14:paraId="79B8E7D6">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21556C08">
      <w:pPr>
        <w:spacing w:before="55"/>
        <w:ind w:left="7908" w:right="0" w:firstLine="0"/>
        <w:jc w:val="left"/>
        <w:rPr>
          <w:sz w:val="12"/>
        </w:rPr>
      </w:pPr>
      <w:r>
        <w:rPr>
          <w:spacing w:val="-2"/>
          <w:sz w:val="12"/>
        </w:rPr>
        <w:t>NihonCommunicationSolutions</w:t>
      </w:r>
    </w:p>
    <w:p w14:paraId="1E3C9C95">
      <w:pPr>
        <w:pStyle w:val="7"/>
        <w:rPr>
          <w:sz w:val="24"/>
        </w:rPr>
      </w:pPr>
    </w:p>
    <w:p w14:paraId="19FC72B2">
      <w:pPr>
        <w:pStyle w:val="7"/>
        <w:rPr>
          <w:sz w:val="24"/>
        </w:rPr>
      </w:pPr>
    </w:p>
    <w:p w14:paraId="796257D7">
      <w:pPr>
        <w:pStyle w:val="7"/>
        <w:spacing w:before="103"/>
        <w:rPr>
          <w:sz w:val="24"/>
        </w:rPr>
      </w:pPr>
    </w:p>
    <w:p w14:paraId="38D60AA0">
      <w:pPr>
        <w:pStyle w:val="4"/>
        <w:numPr>
          <w:ilvl w:val="0"/>
          <w:numId w:val="3"/>
        </w:numPr>
        <w:tabs>
          <w:tab w:val="left" w:pos="414"/>
        </w:tabs>
        <w:spacing w:before="0" w:after="0" w:line="240" w:lineRule="auto"/>
        <w:ind w:left="414" w:right="0" w:hanging="266"/>
        <w:jc w:val="left"/>
      </w:pPr>
      <w:r>
        <w:t xml:space="preserve">Encryption </w:t>
      </w:r>
      <w:r>
        <w:rPr>
          <w:spacing w:val="-2"/>
        </w:rPr>
        <w:t>Component</w:t>
      </w:r>
    </w:p>
    <w:p w14:paraId="310BCDBB">
      <w:pPr>
        <w:pStyle w:val="7"/>
        <w:spacing w:before="164" w:line="472" w:lineRule="auto"/>
        <w:ind w:left="148" w:right="5451"/>
      </w:pPr>
      <w:r>
        <w:t>Encrypts the plain text retail message Uses</w:t>
      </w:r>
      <w:r>
        <w:rPr>
          <w:spacing w:val="-6"/>
        </w:rPr>
        <w:t xml:space="preserve"> </w:t>
      </w:r>
      <w:r>
        <w:t>Fernet</w:t>
      </w:r>
      <w:r>
        <w:rPr>
          <w:spacing w:val="-6"/>
        </w:rPr>
        <w:t xml:space="preserve"> </w:t>
      </w:r>
      <w:r>
        <w:t>algorithm</w:t>
      </w:r>
      <w:r>
        <w:rPr>
          <w:spacing w:val="-6"/>
        </w:rPr>
        <w:t xml:space="preserve"> </w:t>
      </w:r>
      <w:r>
        <w:t>with</w:t>
      </w:r>
      <w:r>
        <w:rPr>
          <w:spacing w:val="-6"/>
        </w:rPr>
        <w:t xml:space="preserve"> </w:t>
      </w:r>
      <w:r>
        <w:t>a</w:t>
      </w:r>
      <w:r>
        <w:rPr>
          <w:spacing w:val="-6"/>
        </w:rPr>
        <w:t xml:space="preserve"> </w:t>
      </w:r>
      <w:r>
        <w:t>secret</w:t>
      </w:r>
      <w:r>
        <w:rPr>
          <w:spacing w:val="-6"/>
        </w:rPr>
        <w:t xml:space="preserve"> </w:t>
      </w:r>
      <w:r>
        <w:t>key</w:t>
      </w:r>
    </w:p>
    <w:p w14:paraId="629A0F8F">
      <w:pPr>
        <w:pStyle w:val="7"/>
        <w:spacing w:line="262" w:lineRule="exact"/>
        <w:ind w:left="148"/>
      </w:pPr>
      <w:r>
        <w:t xml:space="preserve">Converts readable text into encrypted </w:t>
      </w:r>
      <w:r>
        <w:rPr>
          <w:spacing w:val="-2"/>
        </w:rPr>
        <w:t>format</w:t>
      </w:r>
    </w:p>
    <w:p w14:paraId="39A9C7D7">
      <w:pPr>
        <w:pStyle w:val="7"/>
        <w:spacing w:before="31"/>
      </w:pPr>
    </w:p>
    <w:p w14:paraId="435A1E92">
      <w:pPr>
        <w:pStyle w:val="4"/>
        <w:numPr>
          <w:ilvl w:val="0"/>
          <w:numId w:val="3"/>
        </w:numPr>
        <w:tabs>
          <w:tab w:val="left" w:pos="414"/>
        </w:tabs>
        <w:spacing w:before="0" w:after="0" w:line="240" w:lineRule="auto"/>
        <w:ind w:left="414" w:right="0" w:hanging="266"/>
        <w:jc w:val="left"/>
      </w:pPr>
      <w:r>
        <w:t xml:space="preserve">Decryption </w:t>
      </w:r>
      <w:r>
        <w:rPr>
          <w:spacing w:val="-2"/>
        </w:rPr>
        <w:t>Component</w:t>
      </w:r>
    </w:p>
    <w:p w14:paraId="02DB0AE9">
      <w:pPr>
        <w:pStyle w:val="7"/>
        <w:spacing w:before="164" w:line="472" w:lineRule="auto"/>
        <w:ind w:left="148" w:right="6154"/>
      </w:pPr>
      <w:r>
        <w:t>Decrypts</w:t>
      </w:r>
      <w:r>
        <w:rPr>
          <w:spacing w:val="-11"/>
        </w:rPr>
        <w:t xml:space="preserve"> </w:t>
      </w:r>
      <w:r>
        <w:t>the</w:t>
      </w:r>
      <w:r>
        <w:rPr>
          <w:spacing w:val="-11"/>
        </w:rPr>
        <w:t xml:space="preserve"> </w:t>
      </w:r>
      <w:r>
        <w:t>encrypted</w:t>
      </w:r>
      <w:r>
        <w:rPr>
          <w:spacing w:val="-11"/>
        </w:rPr>
        <w:t xml:space="preserve"> </w:t>
      </w:r>
      <w:r>
        <w:t>message Uses the same secret key</w:t>
      </w:r>
    </w:p>
    <w:p w14:paraId="70AE35DC">
      <w:pPr>
        <w:pStyle w:val="7"/>
        <w:spacing w:line="262" w:lineRule="exact"/>
        <w:ind w:left="148"/>
      </w:pPr>
      <w:r>
        <w:t xml:space="preserve">Converts encrypted data back to original retail </w:t>
      </w:r>
      <w:r>
        <w:rPr>
          <w:spacing w:val="-2"/>
        </w:rPr>
        <w:t>message</w:t>
      </w:r>
    </w:p>
    <w:p w14:paraId="3DB434A5">
      <w:pPr>
        <w:pStyle w:val="7"/>
        <w:spacing w:before="31"/>
      </w:pPr>
    </w:p>
    <w:p w14:paraId="6689A468">
      <w:pPr>
        <w:pStyle w:val="4"/>
        <w:numPr>
          <w:ilvl w:val="0"/>
          <w:numId w:val="3"/>
        </w:numPr>
        <w:tabs>
          <w:tab w:val="left" w:pos="414"/>
        </w:tabs>
        <w:spacing w:before="1" w:after="0" w:line="240" w:lineRule="auto"/>
        <w:ind w:left="414" w:right="0" w:hanging="266"/>
        <w:jc w:val="left"/>
      </w:pPr>
      <w:r>
        <w:t xml:space="preserve">Storage </w:t>
      </w:r>
      <w:r>
        <w:rPr>
          <w:spacing w:val="-2"/>
        </w:rPr>
        <w:t>Component</w:t>
      </w:r>
    </w:p>
    <w:p w14:paraId="0F4F6F6B">
      <w:pPr>
        <w:pStyle w:val="7"/>
        <w:spacing w:before="163" w:line="472" w:lineRule="auto"/>
        <w:ind w:left="148" w:right="3774"/>
      </w:pPr>
      <w:r>
        <w:t>Stores</w:t>
      </w:r>
      <w:r>
        <w:rPr>
          <w:spacing w:val="-6"/>
        </w:rPr>
        <w:t xml:space="preserve"> </w:t>
      </w:r>
      <w:r>
        <w:t>encrypted</w:t>
      </w:r>
      <w:r>
        <w:rPr>
          <w:spacing w:val="-6"/>
        </w:rPr>
        <w:t xml:space="preserve"> </w:t>
      </w:r>
      <w:r>
        <w:t>messages</w:t>
      </w:r>
      <w:r>
        <w:rPr>
          <w:spacing w:val="-6"/>
        </w:rPr>
        <w:t xml:space="preserve"> </w:t>
      </w:r>
      <w:r>
        <w:t>in</w:t>
      </w:r>
      <w:r>
        <w:rPr>
          <w:spacing w:val="-6"/>
        </w:rPr>
        <w:t xml:space="preserve"> </w:t>
      </w:r>
      <w:r>
        <w:t>a</w:t>
      </w:r>
      <w:r>
        <w:rPr>
          <w:spacing w:val="-6"/>
        </w:rPr>
        <w:t xml:space="preserve"> </w:t>
      </w:r>
      <w:r>
        <w:t>file</w:t>
      </w:r>
      <w:r>
        <w:rPr>
          <w:spacing w:val="-6"/>
        </w:rPr>
        <w:t xml:space="preserve"> </w:t>
      </w:r>
      <w:r>
        <w:t>(messages.txt) Ensures that only encrypted retail data is saved</w:t>
      </w:r>
    </w:p>
    <w:p w14:paraId="59C668F1">
      <w:pPr>
        <w:pStyle w:val="7"/>
        <w:spacing w:before="168"/>
        <w:rPr>
          <w:sz w:val="20"/>
        </w:rPr>
      </w:pPr>
    </w:p>
    <w:p w14:paraId="38AB9977">
      <w:pPr>
        <w:pStyle w:val="7"/>
        <w:spacing w:after="0"/>
        <w:rPr>
          <w:sz w:val="20"/>
        </w:rPr>
        <w:sectPr>
          <w:pgSz w:w="11910" w:h="16840"/>
          <w:pgMar w:top="360" w:right="992" w:bottom="280" w:left="992" w:header="720" w:footer="720" w:gutter="0"/>
          <w:cols w:space="720" w:num="1"/>
        </w:sectPr>
      </w:pPr>
    </w:p>
    <w:p w14:paraId="2B510A66">
      <w:pPr>
        <w:spacing w:before="95" w:line="278" w:lineRule="auto"/>
        <w:ind w:left="2218" w:right="0" w:hanging="1"/>
        <w:jc w:val="center"/>
        <w:rPr>
          <w:sz w:val="15"/>
        </w:rPr>
      </w:pPr>
      <w:r>
        <w:rPr>
          <w:sz w:val="15"/>
        </w:rPr>
        <mc:AlternateContent>
          <mc:Choice Requires="wps">
            <w:drawing>
              <wp:anchor distT="0" distB="0" distL="0" distR="0" simplePos="0" relativeHeight="251665408" behindDoc="0" locked="0" layoutInCell="1" allowOverlap="1">
                <wp:simplePos x="0" y="0"/>
                <wp:positionH relativeFrom="page">
                  <wp:posOffset>1007745</wp:posOffset>
                </wp:positionH>
                <wp:positionV relativeFrom="paragraph">
                  <wp:posOffset>85725</wp:posOffset>
                </wp:positionV>
                <wp:extent cx="900430" cy="317500"/>
                <wp:effectExtent l="0" t="0" r="0" b="0"/>
                <wp:wrapNone/>
                <wp:docPr id="39" name="Textbox 39"/>
                <wp:cNvGraphicFramePr/>
                <a:graphic xmlns:a="http://schemas.openxmlformats.org/drawingml/2006/main">
                  <a:graphicData uri="http://schemas.microsoft.com/office/word/2010/wordprocessingShape">
                    <wps:wsp>
                      <wps:cNvSpPr txBox="1"/>
                      <wps:spPr>
                        <a:xfrm>
                          <a:off x="0" y="0"/>
                          <a:ext cx="900430" cy="317500"/>
                        </a:xfrm>
                        <a:prstGeom prst="rect">
                          <a:avLst/>
                        </a:prstGeom>
                        <a:solidFill>
                          <a:srgbClr val="B8D4E9"/>
                        </a:solidFill>
                        <a:ln w="6350">
                          <a:solidFill>
                            <a:srgbClr val="000887"/>
                          </a:solidFill>
                          <a:prstDash val="solid"/>
                        </a:ln>
                      </wps:spPr>
                      <wps:txbx>
                        <w:txbxContent>
                          <w:p w14:paraId="701598AB">
                            <w:pPr>
                              <w:spacing w:before="145"/>
                              <w:ind w:left="170" w:right="0" w:firstLine="0"/>
                              <w:jc w:val="left"/>
                              <w:rPr>
                                <w:rFonts w:ascii="Arial"/>
                                <w:b/>
                                <w:color w:val="000000"/>
                                <w:sz w:val="16"/>
                              </w:rPr>
                            </w:pPr>
                            <w:r>
                              <w:rPr>
                                <w:rFonts w:ascii="Arial"/>
                                <w:b/>
                                <w:color w:val="1F4D95"/>
                                <w:sz w:val="16"/>
                              </w:rPr>
                              <w:t xml:space="preserve">User </w:t>
                            </w:r>
                            <w:r>
                              <w:rPr>
                                <w:rFonts w:ascii="Arial"/>
                                <w:b/>
                                <w:color w:val="1F4D95"/>
                                <w:spacing w:val="-2"/>
                                <w:sz w:val="16"/>
                              </w:rPr>
                              <w:t>Interface</w:t>
                            </w:r>
                          </w:p>
                        </w:txbxContent>
                      </wps:txbx>
                      <wps:bodyPr wrap="square" lIns="0" tIns="0" rIns="0" bIns="0" rtlCol="0">
                        <a:noAutofit/>
                      </wps:bodyPr>
                    </wps:wsp>
                  </a:graphicData>
                </a:graphic>
              </wp:anchor>
            </w:drawing>
          </mc:Choice>
          <mc:Fallback>
            <w:pict>
              <v:shape id="Textbox 39" o:spid="_x0000_s1026" o:spt="202" type="#_x0000_t202" style="position:absolute;left:0pt;margin-left:79.35pt;margin-top:6.75pt;height:25pt;width:70.9pt;mso-position-horizontal-relative:page;z-index:251665408;mso-width-relative:page;mso-height-relative:page;" fillcolor="#B8D4E9" filled="t" stroked="t" coordsize="21600,21600" o:gfxdata="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o8RW/VAAAACQEAAA8AAAAAAAAAAQAgAAAAIgAAAGRycy9kb3ducmV2LnhtbFBLAQIUABQA&#10;AAAIAIdO4kCJWHmI8wEAAAwEAAAOAAAAAAAAAAEAIAAAACQBAABkcnMvZTJvRG9jLnhtbFBLBQYA&#10;AAAABgAGAFkBAACJBQAAAAA=&#10;">
                <v:fill on="t" focussize="0,0"/>
                <v:stroke weight="0.5pt" color="#000887" joinstyle="round"/>
                <v:imagedata o:title=""/>
                <o:lock v:ext="edit" aspectratio="f"/>
                <v:textbox inset="0mm,0mm,0mm,0mm">
                  <w:txbxContent>
                    <w:p w14:paraId="701598AB">
                      <w:pPr>
                        <w:spacing w:before="145"/>
                        <w:ind w:left="170" w:right="0" w:firstLine="0"/>
                        <w:jc w:val="left"/>
                        <w:rPr>
                          <w:rFonts w:ascii="Arial"/>
                          <w:b/>
                          <w:color w:val="000000"/>
                          <w:sz w:val="16"/>
                        </w:rPr>
                      </w:pPr>
                      <w:r>
                        <w:rPr>
                          <w:rFonts w:ascii="Arial"/>
                          <w:b/>
                          <w:color w:val="1F4D95"/>
                          <w:sz w:val="16"/>
                        </w:rPr>
                        <w:t xml:space="preserve">User </w:t>
                      </w:r>
                      <w:r>
                        <w:rPr>
                          <w:rFonts w:ascii="Arial"/>
                          <w:b/>
                          <w:color w:val="1F4D95"/>
                          <w:spacing w:val="-2"/>
                          <w:sz w:val="16"/>
                        </w:rPr>
                        <w:t>Interface</w:t>
                      </w:r>
                    </w:p>
                  </w:txbxContent>
                </v:textbox>
              </v:shape>
            </w:pict>
          </mc:Fallback>
        </mc:AlternateContent>
      </w:r>
      <w:r>
        <w:rPr>
          <w:spacing w:val="-4"/>
          <w:sz w:val="15"/>
        </w:rPr>
        <w:t>Send</w:t>
      </w:r>
      <w:r>
        <w:rPr>
          <w:sz w:val="15"/>
        </w:rPr>
        <w:t xml:space="preserve"> </w:t>
      </w:r>
      <w:r>
        <w:rPr>
          <w:spacing w:val="-2"/>
          <w:sz w:val="15"/>
        </w:rPr>
        <w:t>message</w:t>
      </w:r>
    </w:p>
    <w:p w14:paraId="13BCFCC3">
      <w:pPr>
        <w:spacing w:before="0" w:line="173" w:lineRule="exact"/>
        <w:ind w:left="2218" w:right="0" w:firstLine="0"/>
        <w:jc w:val="center"/>
        <w:rPr>
          <w:rFonts w:ascii="Symbol" w:hAnsi="Symbol"/>
          <w:sz w:val="15"/>
        </w:rPr>
      </w:pPr>
      <w:r>
        <w:rPr>
          <w:rFonts w:ascii="Symbol" w:hAnsi="Symbol"/>
          <w:spacing w:val="-10"/>
          <w:sz w:val="15"/>
        </w:rPr>
        <w:t></w:t>
      </w:r>
    </w:p>
    <w:p w14:paraId="392F32C8">
      <w:pPr>
        <w:spacing w:before="95" w:line="278" w:lineRule="auto"/>
        <w:ind w:left="1789" w:right="0" w:hanging="1"/>
        <w:jc w:val="center"/>
        <w:rPr>
          <w:sz w:val="15"/>
        </w:rPr>
      </w:pPr>
      <w:r>
        <w:br w:type="column"/>
      </w:r>
      <w:r>
        <w:rPr>
          <w:spacing w:val="-2"/>
          <w:sz w:val="15"/>
        </w:rPr>
        <w:t>Encrypt</w:t>
      </w:r>
      <w:r>
        <w:rPr>
          <w:sz w:val="15"/>
        </w:rPr>
        <w:t xml:space="preserve"> </w:t>
      </w:r>
      <w:r>
        <w:rPr>
          <w:spacing w:val="-2"/>
          <w:sz w:val="15"/>
        </w:rPr>
        <w:t>message</w:t>
      </w:r>
    </w:p>
    <w:p w14:paraId="23662A54">
      <w:pPr>
        <w:spacing w:before="0" w:line="173" w:lineRule="exact"/>
        <w:ind w:left="1789" w:right="0" w:firstLine="0"/>
        <w:jc w:val="center"/>
        <w:rPr>
          <w:rFonts w:ascii="Symbol" w:hAnsi="Symbol"/>
          <w:sz w:val="15"/>
        </w:rPr>
      </w:pPr>
      <w:r>
        <w:rPr>
          <w:rFonts w:ascii="Symbol" w:hAnsi="Symbol"/>
          <w:sz w:val="15"/>
        </w:rPr>
        <mc:AlternateContent>
          <mc:Choice Requires="wps">
            <w:drawing>
              <wp:anchor distT="0" distB="0" distL="0" distR="0" simplePos="0" relativeHeight="251666432" behindDoc="0" locked="0" layoutInCell="1" allowOverlap="1">
                <wp:simplePos x="0" y="0"/>
                <wp:positionH relativeFrom="page">
                  <wp:posOffset>2555875</wp:posOffset>
                </wp:positionH>
                <wp:positionV relativeFrom="paragraph">
                  <wp:posOffset>-297815</wp:posOffset>
                </wp:positionV>
                <wp:extent cx="900430" cy="457200"/>
                <wp:effectExtent l="0" t="0" r="0" b="0"/>
                <wp:wrapNone/>
                <wp:docPr id="40" name="Textbox 40"/>
                <wp:cNvGraphicFramePr/>
                <a:graphic xmlns:a="http://schemas.openxmlformats.org/drawingml/2006/main">
                  <a:graphicData uri="http://schemas.microsoft.com/office/word/2010/wordprocessingShape">
                    <wps:wsp>
                      <wps:cNvSpPr txBox="1"/>
                      <wps:spPr>
                        <a:xfrm>
                          <a:off x="0" y="0"/>
                          <a:ext cx="900430" cy="457200"/>
                        </a:xfrm>
                        <a:prstGeom prst="rect">
                          <a:avLst/>
                        </a:prstGeom>
                        <a:solidFill>
                          <a:srgbClr val="545454"/>
                        </a:solidFill>
                        <a:ln w="6350">
                          <a:solidFill>
                            <a:srgbClr val="000887"/>
                          </a:solidFill>
                          <a:prstDash val="solid"/>
                        </a:ln>
                      </wps:spPr>
                      <wps:txbx>
                        <w:txbxContent>
                          <w:p w14:paraId="2EC5E031">
                            <w:pPr>
                              <w:spacing w:before="145" w:line="288" w:lineRule="auto"/>
                              <w:ind w:left="419" w:right="368" w:hanging="49"/>
                              <w:jc w:val="left"/>
                              <w:rPr>
                                <w:rFonts w:ascii="Arial"/>
                                <w:b/>
                                <w:color w:val="000000"/>
                                <w:sz w:val="16"/>
                              </w:rPr>
                            </w:pPr>
                            <w:r>
                              <w:rPr>
                                <w:rFonts w:ascii="Arial"/>
                                <w:b/>
                                <w:color w:val="FFFFFF"/>
                                <w:spacing w:val="-2"/>
                                <w:sz w:val="16"/>
                              </w:rPr>
                              <w:t>Backend Service</w:t>
                            </w:r>
                          </w:p>
                        </w:txbxContent>
                      </wps:txbx>
                      <wps:bodyPr wrap="square" lIns="0" tIns="0" rIns="0" bIns="0" rtlCol="0">
                        <a:noAutofit/>
                      </wps:bodyPr>
                    </wps:wsp>
                  </a:graphicData>
                </a:graphic>
              </wp:anchor>
            </w:drawing>
          </mc:Choice>
          <mc:Fallback>
            <w:pict>
              <v:shape id="Textbox 40" o:spid="_x0000_s1026" o:spt="202" type="#_x0000_t202" style="position:absolute;left:0pt;margin-left:201.25pt;margin-top:-23.45pt;height:36pt;width:70.9pt;mso-position-horizontal-relative:page;z-index:251666432;mso-width-relative:page;mso-height-relative:page;" fillcolor="#545454" filled="t" stroked="t" coordsize="21600,21600" o:gfxdata="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ukzbaAAAACgEAAA8AAAAAAAAAAQAgAAAAIgAAAGRycy9kb3ducmV2LnhtbFBLAQIUABQA&#10;AAAIAIdO4kArxfK87gEAAAwEAAAOAAAAAAAAAAEAIAAAACkBAABkcnMvZTJvRG9jLnhtbFBLBQYA&#10;AAAABgAGAFkBAACJBQAAAAA=&#10;">
                <v:fill on="t" focussize="0,0"/>
                <v:stroke weight="0.5pt" color="#000887" joinstyle="round"/>
                <v:imagedata o:title=""/>
                <o:lock v:ext="edit" aspectratio="f"/>
                <v:textbox inset="0mm,0mm,0mm,0mm">
                  <w:txbxContent>
                    <w:p w14:paraId="2EC5E031">
                      <w:pPr>
                        <w:spacing w:before="145" w:line="288" w:lineRule="auto"/>
                        <w:ind w:left="419" w:right="368" w:hanging="49"/>
                        <w:jc w:val="left"/>
                        <w:rPr>
                          <w:rFonts w:ascii="Arial"/>
                          <w:b/>
                          <w:color w:val="000000"/>
                          <w:sz w:val="16"/>
                        </w:rPr>
                      </w:pPr>
                      <w:r>
                        <w:rPr>
                          <w:rFonts w:ascii="Arial"/>
                          <w:b/>
                          <w:color w:val="FFFFFF"/>
                          <w:spacing w:val="-2"/>
                          <w:sz w:val="16"/>
                        </w:rPr>
                        <w:t>Backend Service</w:t>
                      </w:r>
                    </w:p>
                  </w:txbxContent>
                </v:textbox>
              </v:shape>
            </w:pict>
          </mc:Fallback>
        </mc:AlternateContent>
      </w:r>
      <w:r>
        <w:rPr>
          <w:rFonts w:ascii="Symbol" w:hAnsi="Symbol"/>
          <w:spacing w:val="-10"/>
          <w:sz w:val="15"/>
        </w:rPr>
        <w:t></w:t>
      </w:r>
    </w:p>
    <w:p w14:paraId="3B4DF501">
      <w:pPr>
        <w:spacing w:before="95" w:line="278" w:lineRule="auto"/>
        <w:ind w:left="1764" w:right="2191" w:hanging="1"/>
        <w:jc w:val="center"/>
        <w:rPr>
          <w:sz w:val="15"/>
        </w:rPr>
      </w:pPr>
      <w:r>
        <w:br w:type="column"/>
      </w:r>
      <w:r>
        <w:rPr>
          <w:spacing w:val="-2"/>
          <w:sz w:val="15"/>
        </w:rPr>
        <w:t>Store</w:t>
      </w:r>
      <w:r>
        <w:rPr>
          <w:sz w:val="15"/>
        </w:rPr>
        <w:t xml:space="preserve"> </w:t>
      </w:r>
      <w:r>
        <w:rPr>
          <w:spacing w:val="-2"/>
          <w:sz w:val="15"/>
        </w:rPr>
        <w:t>encrypted</w:t>
      </w:r>
    </w:p>
    <w:p w14:paraId="6867F14B">
      <w:pPr>
        <w:spacing w:before="0" w:line="173" w:lineRule="exact"/>
        <w:ind w:left="0" w:right="427" w:firstLine="0"/>
        <w:jc w:val="center"/>
        <w:rPr>
          <w:rFonts w:ascii="Symbol" w:hAnsi="Symbol"/>
          <w:sz w:val="15"/>
        </w:rPr>
      </w:pPr>
      <w:r>
        <w:rPr>
          <w:rFonts w:ascii="Symbol" w:hAnsi="Symbol"/>
          <w:sz w:val="15"/>
        </w:rPr>
        <mc:AlternateContent>
          <mc:Choice Requires="wps">
            <w:drawing>
              <wp:anchor distT="0" distB="0" distL="0" distR="0" simplePos="0" relativeHeight="251665408" behindDoc="0" locked="0" layoutInCell="1" allowOverlap="1">
                <wp:simplePos x="0" y="0"/>
                <wp:positionH relativeFrom="page">
                  <wp:posOffset>5651500</wp:posOffset>
                </wp:positionH>
                <wp:positionV relativeFrom="paragraph">
                  <wp:posOffset>-297815</wp:posOffset>
                </wp:positionV>
                <wp:extent cx="900430" cy="457200"/>
                <wp:effectExtent l="0" t="0" r="0" b="0"/>
                <wp:wrapNone/>
                <wp:docPr id="41" name="Textbox 41"/>
                <wp:cNvGraphicFramePr/>
                <a:graphic xmlns:a="http://schemas.openxmlformats.org/drawingml/2006/main">
                  <a:graphicData uri="http://schemas.microsoft.com/office/word/2010/wordprocessingShape">
                    <wps:wsp>
                      <wps:cNvSpPr txBox="1"/>
                      <wps:spPr>
                        <a:xfrm>
                          <a:off x="0" y="0"/>
                          <a:ext cx="900430" cy="457200"/>
                        </a:xfrm>
                        <a:prstGeom prst="rect">
                          <a:avLst/>
                        </a:prstGeom>
                        <a:solidFill>
                          <a:srgbClr val="3A894F"/>
                        </a:solidFill>
                        <a:ln w="6350">
                          <a:solidFill>
                            <a:srgbClr val="000887"/>
                          </a:solidFill>
                          <a:prstDash val="solid"/>
                        </a:ln>
                      </wps:spPr>
                      <wps:txbx>
                        <w:txbxContent>
                          <w:p w14:paraId="0636845E">
                            <w:pPr>
                              <w:spacing w:before="145" w:line="288" w:lineRule="auto"/>
                              <w:ind w:left="405" w:right="362" w:hanging="41"/>
                              <w:jc w:val="left"/>
                              <w:rPr>
                                <w:rFonts w:ascii="Arial"/>
                                <w:b/>
                                <w:color w:val="000000"/>
                                <w:sz w:val="16"/>
                              </w:rPr>
                            </w:pPr>
                            <w:r>
                              <w:rPr>
                                <w:rFonts w:ascii="Arial"/>
                                <w:b/>
                                <w:color w:val="FFFFFF"/>
                                <w:spacing w:val="-2"/>
                                <w:sz w:val="16"/>
                              </w:rPr>
                              <w:t>Message Storage</w:t>
                            </w:r>
                          </w:p>
                        </w:txbxContent>
                      </wps:txbx>
                      <wps:bodyPr wrap="square" lIns="0" tIns="0" rIns="0" bIns="0" rtlCol="0">
                        <a:noAutofit/>
                      </wps:bodyPr>
                    </wps:wsp>
                  </a:graphicData>
                </a:graphic>
              </wp:anchor>
            </w:drawing>
          </mc:Choice>
          <mc:Fallback>
            <w:pict>
              <v:shape id="Textbox 41" o:spid="_x0000_s1026" o:spt="202" type="#_x0000_t202" style="position:absolute;left:0pt;margin-left:445pt;margin-top:-23.45pt;height:36pt;width:70.9pt;mso-position-horizontal-relative:page;z-index:251665408;mso-width-relative:page;mso-height-relative:page;" fillcolor="#3A894F" filled="t" stroked="t" coordsize="21600,21600" o:gfxdata="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wbnHdNcAAAALAQAADwAAAAAAAAABACAAAAAiAAAAZHJzL2Rvd25yZXYueG1sUEsBAhQAFAAA&#10;AAgAh07iQH2e3JzwAQAADAQAAA4AAAAAAAAAAQAgAAAAJgEAAGRycy9lMm9Eb2MueG1sUEsFBgAA&#10;AAAGAAYAWQEAAIgFAAAAAA==&#10;">
                <v:fill on="t" focussize="0,0"/>
                <v:stroke weight="0.5pt" color="#000887" joinstyle="round"/>
                <v:imagedata o:title=""/>
                <o:lock v:ext="edit" aspectratio="f"/>
                <v:textbox inset="0mm,0mm,0mm,0mm">
                  <w:txbxContent>
                    <w:p w14:paraId="0636845E">
                      <w:pPr>
                        <w:spacing w:before="145" w:line="288" w:lineRule="auto"/>
                        <w:ind w:left="405" w:right="362" w:hanging="41"/>
                        <w:jc w:val="left"/>
                        <w:rPr>
                          <w:rFonts w:ascii="Arial"/>
                          <w:b/>
                          <w:color w:val="000000"/>
                          <w:sz w:val="16"/>
                        </w:rPr>
                      </w:pPr>
                      <w:r>
                        <w:rPr>
                          <w:rFonts w:ascii="Arial"/>
                          <w:b/>
                          <w:color w:val="FFFFFF"/>
                          <w:spacing w:val="-2"/>
                          <w:sz w:val="16"/>
                        </w:rPr>
                        <w:t>Message Storage</w:t>
                      </w:r>
                    </w:p>
                  </w:txbxContent>
                </v:textbox>
              </v:shape>
            </w:pict>
          </mc:Fallback>
        </mc:AlternateContent>
      </w:r>
      <w:r>
        <w:rPr>
          <w:rFonts w:ascii="Symbol" w:hAnsi="Symbol"/>
          <w:sz w:val="15"/>
        </w:rPr>
        <mc:AlternateContent>
          <mc:Choice Requires="wps">
            <w:drawing>
              <wp:anchor distT="0" distB="0" distL="0" distR="0" simplePos="0" relativeHeight="251666432" behindDoc="0" locked="0" layoutInCell="1" allowOverlap="1">
                <wp:simplePos x="0" y="0"/>
                <wp:positionH relativeFrom="page">
                  <wp:posOffset>4103370</wp:posOffset>
                </wp:positionH>
                <wp:positionV relativeFrom="paragraph">
                  <wp:posOffset>-297815</wp:posOffset>
                </wp:positionV>
                <wp:extent cx="900430" cy="457200"/>
                <wp:effectExtent l="0" t="0" r="0" b="0"/>
                <wp:wrapNone/>
                <wp:docPr id="42" name="Textbox 42"/>
                <wp:cNvGraphicFramePr/>
                <a:graphic xmlns:a="http://schemas.openxmlformats.org/drawingml/2006/main">
                  <a:graphicData uri="http://schemas.microsoft.com/office/word/2010/wordprocessingShape">
                    <wps:wsp>
                      <wps:cNvSpPr txBox="1"/>
                      <wps:spPr>
                        <a:xfrm>
                          <a:off x="0" y="0"/>
                          <a:ext cx="900430" cy="457200"/>
                        </a:xfrm>
                        <a:prstGeom prst="rect">
                          <a:avLst/>
                        </a:prstGeom>
                        <a:solidFill>
                          <a:srgbClr val="2D6DA3"/>
                        </a:solidFill>
                        <a:ln w="6350">
                          <a:solidFill>
                            <a:srgbClr val="000887"/>
                          </a:solidFill>
                          <a:prstDash val="solid"/>
                        </a:ln>
                      </wps:spPr>
                      <wps:txbx>
                        <w:txbxContent>
                          <w:p w14:paraId="18122BBB">
                            <w:pPr>
                              <w:spacing w:before="145" w:line="288" w:lineRule="auto"/>
                              <w:ind w:left="423" w:right="0" w:hanging="138"/>
                              <w:jc w:val="left"/>
                              <w:rPr>
                                <w:rFonts w:ascii="Arial"/>
                                <w:b/>
                                <w:color w:val="000000"/>
                                <w:sz w:val="16"/>
                              </w:rPr>
                            </w:pPr>
                            <w:r>
                              <w:rPr>
                                <w:rFonts w:ascii="Arial"/>
                                <w:b/>
                                <w:color w:val="FFFFFF"/>
                                <w:spacing w:val="-2"/>
                                <w:sz w:val="16"/>
                              </w:rPr>
                              <w:t>Encryption Module</w:t>
                            </w:r>
                          </w:p>
                        </w:txbxContent>
                      </wps:txbx>
                      <wps:bodyPr wrap="square" lIns="0" tIns="0" rIns="0" bIns="0" rtlCol="0">
                        <a:noAutofit/>
                      </wps:bodyPr>
                    </wps:wsp>
                  </a:graphicData>
                </a:graphic>
              </wp:anchor>
            </w:drawing>
          </mc:Choice>
          <mc:Fallback>
            <w:pict>
              <v:shape id="Textbox 42" o:spid="_x0000_s1026" o:spt="202" type="#_x0000_t202" style="position:absolute;left:0pt;margin-left:323.1pt;margin-top:-23.45pt;height:36pt;width:70.9pt;mso-position-horizontal-relative:page;z-index:251666432;mso-width-relative:page;mso-height-relative:page;" fillcolor="#2D6DA3" filled="t" stroked="t" coordsize="21600,21600" o:gfxdata="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JNKdp2QAAAAoBAAAPAAAAAAAAAAEAIAAAACIAAABkcnMvZG93bnJldi54bWxQSwECFAAU&#10;AAAACACHTuJAdPSlDfABAAAMBAAADgAAAAAAAAABACAAAAAoAQAAZHJzL2Uyb0RvYy54bWxQSwUG&#10;AAAAAAYABgBZAQAAigUAAAAA&#10;">
                <v:fill on="t" focussize="0,0"/>
                <v:stroke weight="0.5pt" color="#000887" joinstyle="round"/>
                <v:imagedata o:title=""/>
                <o:lock v:ext="edit" aspectratio="f"/>
                <v:textbox inset="0mm,0mm,0mm,0mm">
                  <w:txbxContent>
                    <w:p w14:paraId="18122BBB">
                      <w:pPr>
                        <w:spacing w:before="145" w:line="288" w:lineRule="auto"/>
                        <w:ind w:left="423" w:right="0" w:hanging="138"/>
                        <w:jc w:val="left"/>
                        <w:rPr>
                          <w:rFonts w:ascii="Arial"/>
                          <w:b/>
                          <w:color w:val="000000"/>
                          <w:sz w:val="16"/>
                        </w:rPr>
                      </w:pPr>
                      <w:r>
                        <w:rPr>
                          <w:rFonts w:ascii="Arial"/>
                          <w:b/>
                          <w:color w:val="FFFFFF"/>
                          <w:spacing w:val="-2"/>
                          <w:sz w:val="16"/>
                        </w:rPr>
                        <w:t>Encryption Module</w:t>
                      </w:r>
                    </w:p>
                  </w:txbxContent>
                </v:textbox>
              </v:shape>
            </w:pict>
          </mc:Fallback>
        </mc:AlternateContent>
      </w:r>
      <w:r>
        <w:rPr>
          <w:rFonts w:ascii="Symbol" w:hAnsi="Symbol"/>
          <w:spacing w:val="-10"/>
          <w:sz w:val="15"/>
        </w:rPr>
        <w:t></w:t>
      </w:r>
    </w:p>
    <w:p w14:paraId="70F23154">
      <w:pPr>
        <w:spacing w:after="0" w:line="173" w:lineRule="exact"/>
        <w:jc w:val="center"/>
        <w:rPr>
          <w:rFonts w:ascii="Symbol" w:hAnsi="Symbol"/>
          <w:sz w:val="15"/>
        </w:rPr>
        <w:sectPr>
          <w:type w:val="continuous"/>
          <w:pgSz w:w="11910" w:h="16840"/>
          <w:pgMar w:top="360" w:right="992" w:bottom="280" w:left="992" w:header="720" w:footer="720" w:gutter="0"/>
          <w:cols w:equalWidth="0" w:num="3">
            <w:col w:w="2828" w:space="40"/>
            <w:col w:w="2398" w:space="39"/>
            <w:col w:w="4621"/>
          </w:cols>
        </w:sectPr>
      </w:pPr>
    </w:p>
    <w:p w14:paraId="2A139B5E">
      <w:pPr>
        <w:pStyle w:val="7"/>
        <w:spacing w:before="3"/>
        <w:rPr>
          <w:rFonts w:ascii="Symbol" w:hAnsi="Symbol"/>
          <w:sz w:val="17"/>
        </w:rPr>
      </w:pPr>
    </w:p>
    <w:p w14:paraId="46AD92BB">
      <w:pPr>
        <w:pStyle w:val="7"/>
        <w:spacing w:after="0"/>
        <w:rPr>
          <w:rFonts w:ascii="Symbol" w:hAnsi="Symbol"/>
          <w:sz w:val="17"/>
        </w:rPr>
        <w:sectPr>
          <w:type w:val="continuous"/>
          <w:pgSz w:w="11910" w:h="16840"/>
          <w:pgMar w:top="360" w:right="992" w:bottom="280" w:left="992" w:header="720" w:footer="720" w:gutter="0"/>
          <w:cols w:space="720" w:num="1"/>
        </w:sectPr>
      </w:pPr>
    </w:p>
    <w:p w14:paraId="504A1490">
      <w:pPr>
        <w:pStyle w:val="7"/>
        <w:spacing w:before="101"/>
        <w:rPr>
          <w:rFonts w:ascii="Symbol" w:hAnsi="Symbol"/>
          <w:sz w:val="15"/>
        </w:rPr>
      </w:pPr>
    </w:p>
    <w:p w14:paraId="7E3D4F8A">
      <w:pPr>
        <w:spacing w:before="0"/>
        <w:ind w:left="0" w:right="0" w:firstLine="0"/>
        <w:jc w:val="right"/>
        <w:rPr>
          <w:sz w:val="15"/>
        </w:rPr>
      </w:pPr>
      <w:r>
        <w:rPr>
          <w:rFonts w:ascii="Symbol" w:hAnsi="Symbol"/>
          <w:sz w:val="15"/>
        </w:rPr>
        <w:t></w:t>
      </w:r>
      <w:r>
        <w:rPr>
          <w:rFonts w:ascii="Times New Roman" w:hAnsi="Times New Roman"/>
          <w:spacing w:val="4"/>
          <w:sz w:val="15"/>
        </w:rPr>
        <w:t xml:space="preserve"> </w:t>
      </w:r>
      <w:r>
        <w:rPr>
          <w:spacing w:val="-2"/>
          <w:sz w:val="15"/>
        </w:rPr>
        <w:t>Plaintext</w:t>
      </w:r>
    </w:p>
    <w:p w14:paraId="64A2CC61">
      <w:pPr>
        <w:spacing w:before="12" w:line="240" w:lineRule="auto"/>
        <w:rPr>
          <w:sz w:val="15"/>
        </w:rPr>
      </w:pPr>
      <w:r>
        <w:br w:type="column"/>
      </w:r>
    </w:p>
    <w:p w14:paraId="5127E485">
      <w:pPr>
        <w:spacing w:before="0" w:line="273" w:lineRule="auto"/>
        <w:ind w:left="1711" w:right="0" w:hanging="49"/>
        <w:jc w:val="left"/>
        <w:rPr>
          <w:sz w:val="15"/>
        </w:rPr>
      </w:pPr>
      <w:r>
        <w:rPr>
          <w:rFonts w:ascii="Symbol" w:hAnsi="Symbol"/>
          <w:sz w:val="15"/>
        </w:rPr>
        <w:t></w:t>
      </w:r>
      <w:r>
        <w:rPr>
          <w:rFonts w:ascii="Times New Roman" w:hAnsi="Times New Roman"/>
          <w:spacing w:val="-10"/>
          <w:sz w:val="15"/>
        </w:rPr>
        <w:t xml:space="preserve"> </w:t>
      </w:r>
      <w:r>
        <w:rPr>
          <w:sz w:val="15"/>
        </w:rPr>
        <w:t xml:space="preserve">Decrypt </w:t>
      </w:r>
      <w:r>
        <w:rPr>
          <w:spacing w:val="-2"/>
          <w:sz w:val="15"/>
        </w:rPr>
        <w:t>message</w:t>
      </w:r>
    </w:p>
    <w:p w14:paraId="103C4129">
      <w:pPr>
        <w:spacing w:before="95" w:line="278" w:lineRule="auto"/>
        <w:ind w:left="1715" w:right="2191" w:firstLine="0"/>
        <w:jc w:val="center"/>
        <w:rPr>
          <w:sz w:val="15"/>
        </w:rPr>
      </w:pPr>
      <w:r>
        <w:br w:type="column"/>
      </w:r>
      <w:r>
        <w:rPr>
          <w:spacing w:val="-2"/>
          <w:sz w:val="15"/>
        </w:rPr>
        <w:t>Retrieve</w:t>
      </w:r>
      <w:r>
        <w:rPr>
          <w:sz w:val="15"/>
        </w:rPr>
        <w:t xml:space="preserve"> </w:t>
      </w:r>
      <w:r>
        <w:rPr>
          <w:spacing w:val="-2"/>
          <w:sz w:val="15"/>
        </w:rPr>
        <w:t>encrypted</w:t>
      </w:r>
    </w:p>
    <w:p w14:paraId="37C77237">
      <w:pPr>
        <w:spacing w:before="0" w:line="173" w:lineRule="exact"/>
        <w:ind w:left="0" w:right="476" w:firstLine="0"/>
        <w:jc w:val="center"/>
        <w:rPr>
          <w:rFonts w:ascii="Symbol" w:hAnsi="Symbol"/>
          <w:sz w:val="15"/>
        </w:rPr>
      </w:pPr>
      <w:r>
        <w:rPr>
          <w:rFonts w:ascii="Symbol" w:hAnsi="Symbol"/>
          <w:sz w:val="15"/>
        </w:rPr>
        <mc:AlternateContent>
          <mc:Choice Requires="wps">
            <w:drawing>
              <wp:anchor distT="0" distB="0" distL="0" distR="0" simplePos="0" relativeHeight="251664384" behindDoc="0" locked="0" layoutInCell="1" allowOverlap="1">
                <wp:simplePos x="0" y="0"/>
                <wp:positionH relativeFrom="page">
                  <wp:posOffset>4103370</wp:posOffset>
                </wp:positionH>
                <wp:positionV relativeFrom="paragraph">
                  <wp:posOffset>-297815</wp:posOffset>
                </wp:positionV>
                <wp:extent cx="900430" cy="457200"/>
                <wp:effectExtent l="0" t="0" r="0" b="0"/>
                <wp:wrapNone/>
                <wp:docPr id="43" name="Textbox 43"/>
                <wp:cNvGraphicFramePr/>
                <a:graphic xmlns:a="http://schemas.openxmlformats.org/drawingml/2006/main">
                  <a:graphicData uri="http://schemas.microsoft.com/office/word/2010/wordprocessingShape">
                    <wps:wsp>
                      <wps:cNvSpPr txBox="1"/>
                      <wps:spPr>
                        <a:xfrm>
                          <a:off x="0" y="0"/>
                          <a:ext cx="900430" cy="457200"/>
                        </a:xfrm>
                        <a:prstGeom prst="rect">
                          <a:avLst/>
                        </a:prstGeom>
                        <a:solidFill>
                          <a:srgbClr val="D4A016"/>
                        </a:solidFill>
                        <a:ln w="6350">
                          <a:solidFill>
                            <a:srgbClr val="000887"/>
                          </a:solidFill>
                          <a:prstDash val="solid"/>
                        </a:ln>
                      </wps:spPr>
                      <wps:txbx>
                        <w:txbxContent>
                          <w:p w14:paraId="69540C88">
                            <w:pPr>
                              <w:spacing w:before="145" w:line="288" w:lineRule="auto"/>
                              <w:ind w:left="423" w:right="0" w:hanging="138"/>
                              <w:jc w:val="left"/>
                              <w:rPr>
                                <w:rFonts w:ascii="Arial"/>
                                <w:b/>
                                <w:color w:val="000000"/>
                                <w:sz w:val="16"/>
                              </w:rPr>
                            </w:pPr>
                            <w:r>
                              <w:rPr>
                                <w:rFonts w:ascii="Arial"/>
                                <w:b/>
                                <w:color w:val="000000"/>
                                <w:spacing w:val="-2"/>
                                <w:sz w:val="16"/>
                              </w:rPr>
                              <w:t>Decryption Module</w:t>
                            </w:r>
                          </w:p>
                        </w:txbxContent>
                      </wps:txbx>
                      <wps:bodyPr wrap="square" lIns="0" tIns="0" rIns="0" bIns="0" rtlCol="0">
                        <a:noAutofit/>
                      </wps:bodyPr>
                    </wps:wsp>
                  </a:graphicData>
                </a:graphic>
              </wp:anchor>
            </w:drawing>
          </mc:Choice>
          <mc:Fallback>
            <w:pict>
              <v:shape id="Textbox 43" o:spid="_x0000_s1026" o:spt="202" type="#_x0000_t202" style="position:absolute;left:0pt;margin-left:323.1pt;margin-top:-23.45pt;height:36pt;width:70.9pt;mso-position-horizontal-relative:page;z-index:251664384;mso-width-relative:page;mso-height-relative:page;" fillcolor="#D4A016" filled="t" stroked="t" coordsize="21600,21600" o:gfxdata="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xtOXNsAAAAKAQAADwAAAAAAAAABACAAAAAiAAAAZHJzL2Rvd25yZXYueG1sUEsBAhQA&#10;FAAAAAgAh07iQDDTwIfvAQAADAQAAA4AAAAAAAAAAQAgAAAAKgEAAGRycy9lMm9Eb2MueG1sUEsF&#10;BgAAAAAGAAYAWQEAAIsFAAAAAA==&#10;">
                <v:fill on="t" focussize="0,0"/>
                <v:stroke weight="0.5pt" color="#000887" joinstyle="round"/>
                <v:imagedata o:title=""/>
                <o:lock v:ext="edit" aspectratio="f"/>
                <v:textbox inset="0mm,0mm,0mm,0mm">
                  <w:txbxContent>
                    <w:p w14:paraId="69540C88">
                      <w:pPr>
                        <w:spacing w:before="145" w:line="288" w:lineRule="auto"/>
                        <w:ind w:left="423" w:right="0" w:hanging="138"/>
                        <w:jc w:val="left"/>
                        <w:rPr>
                          <w:rFonts w:ascii="Arial"/>
                          <w:b/>
                          <w:color w:val="000000"/>
                          <w:sz w:val="16"/>
                        </w:rPr>
                      </w:pPr>
                      <w:r>
                        <w:rPr>
                          <w:rFonts w:ascii="Arial"/>
                          <w:b/>
                          <w:color w:val="000000"/>
                          <w:spacing w:val="-2"/>
                          <w:sz w:val="16"/>
                        </w:rPr>
                        <w:t>Decryption Module</w:t>
                      </w:r>
                    </w:p>
                  </w:txbxContent>
                </v:textbox>
              </v:shape>
            </w:pict>
          </mc:Fallback>
        </mc:AlternateContent>
      </w:r>
      <w:r>
        <w:rPr>
          <w:rFonts w:ascii="Symbol" w:hAnsi="Symbol"/>
          <w:spacing w:val="-10"/>
          <w:sz w:val="15"/>
        </w:rPr>
        <w:t></w:t>
      </w:r>
    </w:p>
    <w:p w14:paraId="4916AB35">
      <w:pPr>
        <w:spacing w:after="0" w:line="173" w:lineRule="exact"/>
        <w:jc w:val="center"/>
        <w:rPr>
          <w:rFonts w:ascii="Symbol" w:hAnsi="Symbol"/>
          <w:sz w:val="15"/>
        </w:rPr>
        <w:sectPr>
          <w:type w:val="continuous"/>
          <w:pgSz w:w="11910" w:h="16840"/>
          <w:pgMar w:top="360" w:right="992" w:bottom="280" w:left="992" w:header="720" w:footer="720" w:gutter="0"/>
          <w:cols w:equalWidth="0" w:num="3">
            <w:col w:w="2906" w:space="40"/>
            <w:col w:w="2369" w:space="39"/>
            <w:col w:w="4572"/>
          </w:cols>
        </w:sectPr>
      </w:pPr>
    </w:p>
    <w:p w14:paraId="6A67A1A6">
      <w:pPr>
        <w:pStyle w:val="7"/>
        <w:rPr>
          <w:rFonts w:ascii="Symbol" w:hAnsi="Symbol"/>
          <w:sz w:val="15"/>
        </w:rPr>
      </w:pPr>
      <w:r>
        <w:rPr>
          <w:rFonts w:ascii="Symbol" w:hAnsi="Symbol"/>
          <w:sz w:val="15"/>
        </w:rPr>
        <mc:AlternateContent>
          <mc:Choice Requires="wpg">
            <w:drawing>
              <wp:anchor distT="0" distB="0" distL="0" distR="0" simplePos="0" relativeHeight="251678720"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44" name="Group 44"/>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45" name="Graphic 45"/>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46" name="Graphic 46"/>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47" name="Graphic 47"/>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48" name="Graphic 48"/>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37760;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AAAAAZHJzL1BLAQIUABQAAAAIAIdO4kAfbhKf2QAAAAsBAAAPAAAAAAAAAAEAIAAAACIAAABk&#10;cnMvZG93bnJldi54bWxQSwECFAAUAAAACACHTuJAVLxrM5QDAAC2DgAADgAAAAAAAAABACAAAAAo&#10;AQAAZHJzL2Uyb0RvYy54bWxQSwUGAAAAAAYABgBZAQAALgcAAAAA&#10;">
                <o:lock v:ext="edit" aspectratio="f"/>
                <v:shape id="Graphic 45" o:spid="_x0000_s1026" o:spt="100" style="position:absolute;left:5080;top:5080;height:10332085;width:7200265;" filled="f" stroked="t" coordsize="7200265,10332085" o:gfxdata="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YNjG/&#10;AAAA2wAAAA8AAAAAAAAAAQAgAAAAIgAAAGRycy9kb3ducmV2LnhtbFBLAQIUABQAAAAIAIdO4kAz&#10;LwWeOwAAADkAAAAQAAAAAAAAAAEAIAAAAA4BAABkcnMvc2hhcGV4bWwueG1sUEsFBgAAAAAGAAYA&#10;WwEAALgDAAAAAA==&#10;" path="m0,10331999l7199999,10331999,7199999,0,0,0,0,10331999xe">
                  <v:fill on="f" focussize="0,0"/>
                  <v:stroke weight="0.8pt" color="#000000" joinstyle="round"/>
                  <v:imagedata o:title=""/>
                  <o:lock v:ext="edit" aspectratio="f"/>
                  <v:textbox inset="0mm,0mm,0mm,0mm"/>
                </v:shape>
                <v:shape id="Graphic 46" o:spid="_x0000_s1026" o:spt="100" style="position:absolute;left:5080;top:581079;height:1270;width:7200265;" filled="f" stroked="t" coordsize="7200265,1" o:gfxdata="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5z0mL4A&#10;AADbAAAADwAAAAAAAAABACAAAAAiAAAAZHJzL2Rvd25yZXYueG1sUEsBAhQAFAAAAAgAh07iQDMv&#10;BZ47AAAAOQAAABAAAAAAAAAAAQAgAAAADQEAAGRycy9zaGFwZXhtbC54bWxQSwUGAAAAAAYABgBb&#10;AQAAtwMAAAAA&#10;" path="m0,0l7200000,0e">
                  <v:fill on="f" focussize="0,0"/>
                  <v:stroke weight="0.6pt" color="#000000" joinstyle="round"/>
                  <v:imagedata o:title=""/>
                  <o:lock v:ext="edit" aspectratio="f"/>
                  <v:textbox inset="0mm,0mm,0mm,0mm"/>
                </v:shape>
                <v:shape id="Graphic 47" o:spid="_x0000_s1026" o:spt="100" style="position:absolute;left:473079;top:69879;height:446405;width:1728470;" fillcolor="#D4E8F4" filled="t" stroked="f" coordsize="1728470,446405" o:gfxdata="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xwC+/&#10;AAAA2wAAAA8AAAAAAAAAAQAgAAAAIgAAAGRycy9kb3ducmV2LnhtbFBLAQIUABQAAAAIAIdO4kAz&#10;LwWeOwAAADkAAAAQAAAAAAAAAAEAIAAAAA4BAABkcnMvc2hhcGV4bWwueG1sUEsFBgAAAAAGAAYA&#10;WwEAALgDAAAAAA==&#10;" path="m1728000,0l0,0,0,446400,1728000,446400,1728000,0xe">
                  <v:fill on="t" focussize="0,0"/>
                  <v:stroke on="f"/>
                  <v:imagedata o:title=""/>
                  <o:lock v:ext="edit" aspectratio="f"/>
                  <v:textbox inset="0mm,0mm,0mm,0mm"/>
                </v:shape>
                <v:shape id="Graphic 48" o:spid="_x0000_s1026" o:spt="100" style="position:absolute;left:941080;top:123879;height:338455;width:1270;" filled="f" stroked="t" coordsize="1,338455" o:gfxdata="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0K57sAAADb&#10;AAAADwAAAAAAAAABACAAAAAiAAAAZHJzL2Rvd25yZXYueG1sUEsBAhQAFAAAAAgAh07iQDMvBZ47&#10;AAAAOQAAABAAAAAAAAAAAQAgAAAACgEAAGRycy9zaGFwZXhtbC54bWxQSwUGAAAAAAYABgBbAQAA&#10;tAMAAAAA&#10;" path="m0,338400l0,0e">
                  <v:fill on="f" focussize="0,0"/>
                  <v:stroke weight="0.8pt" color="#1F4D95" joinstyle="round"/>
                  <v:imagedata o:title=""/>
                  <o:lock v:ext="edit" aspectratio="f"/>
                  <v:textbox inset="0mm,0mm,0mm,0mm"/>
                </v:shape>
              </v:group>
            </w:pict>
          </mc:Fallback>
        </mc:AlternateContent>
      </w:r>
    </w:p>
    <w:p w14:paraId="004D3DA0">
      <w:pPr>
        <w:pStyle w:val="7"/>
        <w:rPr>
          <w:rFonts w:ascii="Symbol" w:hAnsi="Symbol"/>
          <w:sz w:val="15"/>
        </w:rPr>
      </w:pPr>
    </w:p>
    <w:p w14:paraId="6B9E8690">
      <w:pPr>
        <w:pStyle w:val="7"/>
        <w:rPr>
          <w:rFonts w:ascii="Symbol" w:hAnsi="Symbol"/>
          <w:sz w:val="15"/>
        </w:rPr>
      </w:pPr>
    </w:p>
    <w:p w14:paraId="0EF15DC9">
      <w:pPr>
        <w:pStyle w:val="7"/>
        <w:rPr>
          <w:rFonts w:ascii="Symbol" w:hAnsi="Symbol"/>
          <w:sz w:val="15"/>
        </w:rPr>
      </w:pPr>
    </w:p>
    <w:p w14:paraId="3D71F5D6">
      <w:pPr>
        <w:pStyle w:val="7"/>
        <w:rPr>
          <w:rFonts w:ascii="Symbol" w:hAnsi="Symbol"/>
          <w:sz w:val="15"/>
        </w:rPr>
      </w:pPr>
    </w:p>
    <w:p w14:paraId="0601BF60">
      <w:pPr>
        <w:pStyle w:val="7"/>
        <w:rPr>
          <w:rFonts w:ascii="Symbol" w:hAnsi="Symbol"/>
          <w:sz w:val="15"/>
        </w:rPr>
      </w:pPr>
    </w:p>
    <w:p w14:paraId="7BA29317">
      <w:pPr>
        <w:pStyle w:val="7"/>
        <w:rPr>
          <w:rFonts w:ascii="Symbol" w:hAnsi="Symbol"/>
          <w:sz w:val="15"/>
        </w:rPr>
      </w:pPr>
    </w:p>
    <w:p w14:paraId="00F125E4">
      <w:pPr>
        <w:pStyle w:val="7"/>
        <w:rPr>
          <w:rFonts w:ascii="Symbol" w:hAnsi="Symbol"/>
          <w:sz w:val="15"/>
        </w:rPr>
      </w:pPr>
    </w:p>
    <w:p w14:paraId="4813A6F6">
      <w:pPr>
        <w:pStyle w:val="7"/>
        <w:rPr>
          <w:rFonts w:ascii="Symbol" w:hAnsi="Symbol"/>
          <w:sz w:val="15"/>
        </w:rPr>
      </w:pPr>
    </w:p>
    <w:p w14:paraId="40350348">
      <w:pPr>
        <w:pStyle w:val="7"/>
        <w:rPr>
          <w:rFonts w:ascii="Symbol" w:hAnsi="Symbol"/>
          <w:sz w:val="15"/>
        </w:rPr>
      </w:pPr>
    </w:p>
    <w:p w14:paraId="4F73080B">
      <w:pPr>
        <w:pStyle w:val="7"/>
        <w:rPr>
          <w:rFonts w:ascii="Symbol" w:hAnsi="Symbol"/>
          <w:sz w:val="15"/>
        </w:rPr>
      </w:pPr>
    </w:p>
    <w:p w14:paraId="437DDDFF">
      <w:pPr>
        <w:pStyle w:val="7"/>
        <w:rPr>
          <w:rFonts w:ascii="Symbol" w:hAnsi="Symbol"/>
          <w:sz w:val="15"/>
        </w:rPr>
      </w:pPr>
    </w:p>
    <w:p w14:paraId="017911D0">
      <w:pPr>
        <w:pStyle w:val="7"/>
        <w:rPr>
          <w:rFonts w:ascii="Symbol" w:hAnsi="Symbol"/>
          <w:sz w:val="15"/>
        </w:rPr>
      </w:pPr>
    </w:p>
    <w:p w14:paraId="12F94AF6">
      <w:pPr>
        <w:pStyle w:val="7"/>
        <w:rPr>
          <w:rFonts w:ascii="Symbol" w:hAnsi="Symbol"/>
          <w:sz w:val="15"/>
        </w:rPr>
      </w:pPr>
    </w:p>
    <w:p w14:paraId="6DFBEFCA">
      <w:pPr>
        <w:pStyle w:val="7"/>
        <w:rPr>
          <w:rFonts w:ascii="Symbol" w:hAnsi="Symbol"/>
          <w:sz w:val="15"/>
        </w:rPr>
      </w:pPr>
    </w:p>
    <w:p w14:paraId="2941E630">
      <w:pPr>
        <w:pStyle w:val="7"/>
        <w:rPr>
          <w:rFonts w:ascii="Symbol" w:hAnsi="Symbol"/>
          <w:sz w:val="15"/>
        </w:rPr>
      </w:pPr>
    </w:p>
    <w:p w14:paraId="23C6A066">
      <w:pPr>
        <w:pStyle w:val="7"/>
        <w:rPr>
          <w:rFonts w:ascii="Symbol" w:hAnsi="Symbol"/>
          <w:sz w:val="15"/>
        </w:rPr>
      </w:pPr>
    </w:p>
    <w:p w14:paraId="4483F1A4">
      <w:pPr>
        <w:pStyle w:val="7"/>
        <w:rPr>
          <w:rFonts w:ascii="Symbol" w:hAnsi="Symbol"/>
          <w:sz w:val="15"/>
        </w:rPr>
      </w:pPr>
    </w:p>
    <w:p w14:paraId="7BB7E08B">
      <w:pPr>
        <w:pStyle w:val="7"/>
        <w:rPr>
          <w:rFonts w:ascii="Symbol" w:hAnsi="Symbol"/>
          <w:sz w:val="15"/>
        </w:rPr>
      </w:pPr>
    </w:p>
    <w:p w14:paraId="2721ED15">
      <w:pPr>
        <w:pStyle w:val="7"/>
        <w:rPr>
          <w:rFonts w:ascii="Symbol" w:hAnsi="Symbol"/>
          <w:sz w:val="15"/>
        </w:rPr>
      </w:pPr>
    </w:p>
    <w:p w14:paraId="2D9F8B30">
      <w:pPr>
        <w:pStyle w:val="7"/>
        <w:rPr>
          <w:rFonts w:ascii="Symbol" w:hAnsi="Symbol"/>
          <w:sz w:val="15"/>
        </w:rPr>
      </w:pPr>
    </w:p>
    <w:p w14:paraId="27B6B4FF">
      <w:pPr>
        <w:pStyle w:val="7"/>
        <w:rPr>
          <w:rFonts w:ascii="Symbol" w:hAnsi="Symbol"/>
          <w:sz w:val="15"/>
        </w:rPr>
      </w:pPr>
    </w:p>
    <w:p w14:paraId="2A903034">
      <w:pPr>
        <w:pStyle w:val="7"/>
        <w:rPr>
          <w:rFonts w:ascii="Symbol" w:hAnsi="Symbol"/>
          <w:sz w:val="15"/>
        </w:rPr>
      </w:pPr>
    </w:p>
    <w:p w14:paraId="3C1B2778">
      <w:pPr>
        <w:pStyle w:val="7"/>
        <w:rPr>
          <w:rFonts w:ascii="Symbol" w:hAnsi="Symbol"/>
          <w:sz w:val="15"/>
        </w:rPr>
      </w:pPr>
    </w:p>
    <w:p w14:paraId="186C846F">
      <w:pPr>
        <w:pStyle w:val="7"/>
        <w:rPr>
          <w:rFonts w:ascii="Symbol" w:hAnsi="Symbol"/>
          <w:sz w:val="15"/>
        </w:rPr>
      </w:pPr>
    </w:p>
    <w:p w14:paraId="59ADB7FD">
      <w:pPr>
        <w:pStyle w:val="7"/>
        <w:rPr>
          <w:rFonts w:ascii="Symbol" w:hAnsi="Symbol"/>
          <w:sz w:val="15"/>
        </w:rPr>
      </w:pPr>
    </w:p>
    <w:p w14:paraId="7E7FDC31">
      <w:pPr>
        <w:pStyle w:val="7"/>
        <w:rPr>
          <w:rFonts w:ascii="Symbol" w:hAnsi="Symbol"/>
          <w:sz w:val="15"/>
        </w:rPr>
      </w:pPr>
    </w:p>
    <w:p w14:paraId="4DE29124">
      <w:pPr>
        <w:pStyle w:val="7"/>
        <w:rPr>
          <w:rFonts w:ascii="Symbol" w:hAnsi="Symbol"/>
          <w:sz w:val="15"/>
        </w:rPr>
      </w:pPr>
    </w:p>
    <w:p w14:paraId="3D8A2CB6">
      <w:pPr>
        <w:pStyle w:val="7"/>
        <w:rPr>
          <w:rFonts w:ascii="Symbol" w:hAnsi="Symbol"/>
          <w:sz w:val="15"/>
        </w:rPr>
      </w:pPr>
    </w:p>
    <w:p w14:paraId="4E38E944">
      <w:pPr>
        <w:pStyle w:val="7"/>
        <w:rPr>
          <w:rFonts w:ascii="Symbol" w:hAnsi="Symbol"/>
          <w:sz w:val="15"/>
        </w:rPr>
      </w:pPr>
    </w:p>
    <w:p w14:paraId="00340545">
      <w:pPr>
        <w:pStyle w:val="7"/>
        <w:rPr>
          <w:rFonts w:ascii="Symbol" w:hAnsi="Symbol"/>
          <w:sz w:val="15"/>
        </w:rPr>
      </w:pPr>
    </w:p>
    <w:p w14:paraId="1C3238C1">
      <w:pPr>
        <w:pStyle w:val="7"/>
        <w:rPr>
          <w:rFonts w:ascii="Symbol" w:hAnsi="Symbol"/>
          <w:sz w:val="15"/>
        </w:rPr>
      </w:pPr>
    </w:p>
    <w:p w14:paraId="5724AA6D">
      <w:pPr>
        <w:pStyle w:val="7"/>
        <w:rPr>
          <w:rFonts w:ascii="Symbol" w:hAnsi="Symbol"/>
          <w:sz w:val="15"/>
        </w:rPr>
      </w:pPr>
    </w:p>
    <w:p w14:paraId="36D691FB">
      <w:pPr>
        <w:pStyle w:val="7"/>
        <w:rPr>
          <w:rFonts w:ascii="Symbol" w:hAnsi="Symbol"/>
          <w:sz w:val="15"/>
        </w:rPr>
      </w:pPr>
    </w:p>
    <w:p w14:paraId="2A42950F">
      <w:pPr>
        <w:pStyle w:val="7"/>
        <w:rPr>
          <w:rFonts w:ascii="Symbol" w:hAnsi="Symbol"/>
          <w:sz w:val="15"/>
        </w:rPr>
      </w:pPr>
    </w:p>
    <w:p w14:paraId="0181CABA">
      <w:pPr>
        <w:pStyle w:val="7"/>
        <w:rPr>
          <w:rFonts w:ascii="Symbol" w:hAnsi="Symbol"/>
          <w:sz w:val="15"/>
        </w:rPr>
      </w:pPr>
    </w:p>
    <w:p w14:paraId="47FC7F4A">
      <w:pPr>
        <w:pStyle w:val="7"/>
        <w:spacing w:before="44"/>
        <w:rPr>
          <w:rFonts w:ascii="Symbol" w:hAnsi="Symbol"/>
          <w:sz w:val="15"/>
        </w:rPr>
      </w:pPr>
    </w:p>
    <w:p w14:paraId="12F0803F">
      <w:pPr>
        <w:tabs>
          <w:tab w:val="right" w:pos="5010"/>
        </w:tabs>
        <w:spacing w:before="0"/>
        <w:ind w:left="28" w:right="0" w:firstLine="0"/>
        <w:jc w:val="left"/>
        <w:rPr>
          <w:sz w:val="18"/>
        </w:rPr>
      </w:pPr>
      <w:r>
        <w:rPr>
          <w:color w:val="545454"/>
          <w:sz w:val="15"/>
        </w:rPr>
        <w:t xml:space="preserve">Yenepoya University | PROJECT </w:t>
      </w:r>
      <w:r>
        <w:rPr>
          <w:color w:val="545454"/>
          <w:spacing w:val="-4"/>
          <w:sz w:val="15"/>
        </w:rPr>
        <w:t>2026</w:t>
      </w:r>
      <w:r>
        <w:rPr>
          <w:color w:val="545454"/>
          <w:sz w:val="15"/>
        </w:rPr>
        <w:tab/>
      </w:r>
      <w:r>
        <w:rPr>
          <w:color w:val="545454"/>
          <w:spacing w:val="-10"/>
          <w:sz w:val="18"/>
        </w:rPr>
        <w:t>4</w:t>
      </w:r>
    </w:p>
    <w:p w14:paraId="2E3F7B64">
      <w:pPr>
        <w:spacing w:after="0"/>
        <w:jc w:val="left"/>
        <w:rPr>
          <w:sz w:val="18"/>
        </w:rPr>
        <w:sectPr>
          <w:type w:val="continuous"/>
          <w:pgSz w:w="11910" w:h="16840"/>
          <w:pgMar w:top="360" w:right="992" w:bottom="280" w:left="992" w:header="720" w:footer="720" w:gutter="0"/>
          <w:cols w:space="720" w:num="1"/>
        </w:sectPr>
      </w:pPr>
    </w:p>
    <w:p w14:paraId="7917DAA2">
      <w:pPr>
        <w:pStyle w:val="3"/>
        <w:rPr>
          <w:u w:val="none"/>
        </w:rPr>
      </w:pPr>
      <w:r>
        <mc:AlternateContent>
          <mc:Choice Requires="wpg">
            <w:drawing>
              <wp:anchor distT="0" distB="0" distL="0" distR="0" simplePos="0" relativeHeight="251679744"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49" name="Group 49"/>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50" name="Graphic 50"/>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51" name="Graphic 51"/>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52" name="Graphic 52"/>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53" name="Graphic 53"/>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36736;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">
                <o:lock v:ext="edit" aspectratio="f"/>
                <v:shape id="Graphic 50" o:spid="_x0000_s1026" o:spt="100" style="position:absolute;left:5080;top:5080;height:10332085;width:7200265;" filled="f" stroked="t" coordsize="7200265,10332085" o:gfxdata="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2A3S8AAAA&#10;2wAAAA8AAAAAAAAAAQAgAAAAIgAAAGRycy9kb3ducmV2LnhtbFBLAQIUABQAAAAIAIdO4kAzLwWe&#10;OwAAADkAAAAQAAAAAAAAAAEAIAAAAAsBAABkcnMvc2hhcGV4bWwueG1sUEsFBgAAAAAGAAYAWwEA&#10;ALUDAAAAAA==&#10;" path="m0,10331999l7199999,10331999,7199999,0,0,0,0,10331999xe">
                  <v:fill on="f" focussize="0,0"/>
                  <v:stroke weight="0.8pt" color="#000000" joinstyle="round"/>
                  <v:imagedata o:title=""/>
                  <o:lock v:ext="edit" aspectratio="f"/>
                  <v:textbox inset="0mm,0mm,0mm,0mm"/>
                </v:shape>
                <v:shape id="Graphic 51" o:spid="_x0000_s1026" o:spt="100" style="position:absolute;left:5080;top:581079;height:1270;width:7200265;" filled="f" stroked="t" coordsize="7200265,1" o:gfxdata="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rPoxvQAA&#10;ANsAAAAPAAAAAAAAAAEAIAAAACIAAABkcnMvZG93bnJldi54bWxQSwECFAAUAAAACACHTuJAMy8F&#10;njsAAAA5AAAAEAAAAAAAAAABACAAAAAMAQAAZHJzL3NoYXBleG1sLnhtbFBLBQYAAAAABgAGAFsB&#10;AAC2AwAAAAA=&#10;" path="m0,0l7200000,0e">
                  <v:fill on="f" focussize="0,0"/>
                  <v:stroke weight="0.6pt" color="#000000" joinstyle="round"/>
                  <v:imagedata o:title=""/>
                  <o:lock v:ext="edit" aspectratio="f"/>
                  <v:textbox inset="0mm,0mm,0mm,0mm"/>
                </v:shape>
                <v:shape id="Graphic 52" o:spid="_x0000_s1026" o:spt="100" style="position:absolute;left:473079;top:69879;height:446405;width:1728470;" fillcolor="#D4E8F4" filled="t" stroked="f" coordsize="1728470,446405" o:gfxdata="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1ar4A&#10;AADbAAAADwAAAAAAAAABACAAAAAiAAAAZHJzL2Rvd25yZXYueG1sUEsBAhQAFAAAAAgAh07iQDMv&#10;BZ47AAAAOQAAABAAAAAAAAAAAQAgAAAADQEAAGRycy9zaGFwZXhtbC54bWxQSwUGAAAAAAYABgBb&#10;AQAAtwMAAAAA&#10;" path="m1728000,0l0,0,0,446400,1728000,446400,1728000,0xe">
                  <v:fill on="t" focussize="0,0"/>
                  <v:stroke on="f"/>
                  <v:imagedata o:title=""/>
                  <o:lock v:ext="edit" aspectratio="f"/>
                  <v:textbox inset="0mm,0mm,0mm,0mm"/>
                </v:shape>
                <v:shape id="Graphic 53" o:spid="_x0000_s1026" o:spt="100" style="position:absolute;left:941080;top:123879;height:338455;width:1270;" filled="f" stroked="t" coordsize="1,338455" o:gfxdata="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gDku/&#10;AAAA2wAAAA8AAAAAAAAAAQAgAAAAIgAAAGRycy9kb3ducmV2LnhtbFBLAQIUABQAAAAIAIdO4kAz&#10;LwWeOwAAADkAAAAQAAAAAAAAAAEAIAAAAA4BAABkcnMvc2hhcGV4bWwueG1sUEsFBgAAAAAGAAYA&#10;WwEAALgDA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68480"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54" name="Textbox 54"/>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752E496A">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54" o:spid="_x0000_s1026" o:spt="202" type="#_x0000_t202" style="position:absolute;left:0pt;margin-left:51pt;margin-top:0.35pt;height:35.15pt;width:136.1pt;mso-position-horizontal-relative:page;z-index:251668480;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z7mudIAAAAHAQAADwAA&#10;AAAAAAABACAAAAAiAAAAZHJzL2Rvd25yZXYueG1sUEsBAhQAFAAAAAgAh07iQNLpqzTjAQAA2QMA&#10;AA4AAAAAAAAAAQAgAAAAIQEAAGRycy9lMm9Eb2MueG1sUEsFBgAAAAAGAAYAWQEAAHYFAAAAAA==&#10;">
                <v:fill on="f" focussize="0,0"/>
                <v:stroke weight="0.39992125984252pt" color="#AAC8DF" joinstyle="round"/>
                <v:imagedata o:title=""/>
                <o:lock v:ext="edit" aspectratio="f"/>
                <v:textbox inset="0mm,0mm,0mm,0mm">
                  <w:txbxContent>
                    <w:p w14:paraId="752E496A">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7AF5F6AD">
      <w:pPr>
        <w:spacing w:before="55"/>
        <w:ind w:left="7908" w:right="0" w:firstLine="0"/>
        <w:jc w:val="left"/>
        <w:rPr>
          <w:sz w:val="12"/>
        </w:rPr>
      </w:pPr>
      <w:r>
        <w:rPr>
          <w:spacing w:val="-2"/>
          <w:sz w:val="12"/>
        </w:rPr>
        <w:t>NihonCommunicationSolutions</w:t>
      </w:r>
    </w:p>
    <w:p w14:paraId="6BC3524D">
      <w:pPr>
        <w:pStyle w:val="7"/>
        <w:spacing w:before="438"/>
        <w:rPr>
          <w:sz w:val="44"/>
        </w:rPr>
      </w:pPr>
    </w:p>
    <w:p w14:paraId="20846CEE">
      <w:pPr>
        <w:pStyle w:val="2"/>
        <w:numPr>
          <w:ilvl w:val="0"/>
          <w:numId w:val="1"/>
        </w:numPr>
        <w:tabs>
          <w:tab w:val="left" w:pos="637"/>
        </w:tabs>
        <w:spacing w:before="0" w:after="0" w:line="240" w:lineRule="auto"/>
        <w:ind w:left="637" w:right="0" w:hanging="489"/>
        <w:jc w:val="left"/>
      </w:pPr>
      <w:r>
        <w:t xml:space="preserve">Data </w:t>
      </w:r>
      <w:r>
        <w:rPr>
          <w:spacing w:val="-2"/>
        </w:rPr>
        <w:t>Design</w:t>
      </w:r>
    </w:p>
    <w:p w14:paraId="09282FB0">
      <w:pPr>
        <w:pStyle w:val="4"/>
        <w:numPr>
          <w:ilvl w:val="1"/>
          <w:numId w:val="1"/>
        </w:numPr>
        <w:tabs>
          <w:tab w:val="left" w:pos="548"/>
        </w:tabs>
        <w:spacing w:before="321" w:after="0" w:line="240" w:lineRule="auto"/>
        <w:ind w:left="548" w:right="0" w:hanging="400"/>
        <w:jc w:val="left"/>
      </w:pPr>
      <w:r>
        <w:t xml:space="preserve">Data </w:t>
      </w:r>
      <w:r>
        <w:rPr>
          <w:spacing w:val="-2"/>
        </w:rPr>
        <w:t>Model</w:t>
      </w:r>
    </w:p>
    <w:p w14:paraId="1BBFC1CC">
      <w:pPr>
        <w:pStyle w:val="7"/>
        <w:spacing w:before="184"/>
        <w:ind w:left="148"/>
        <w:jc w:val="both"/>
      </w:pPr>
      <w:r>
        <w:t xml:space="preserve">The system uses a simple data model to handle secure retail </w:t>
      </w:r>
      <w:r>
        <w:rPr>
          <w:spacing w:val="-2"/>
        </w:rPr>
        <w:t>communication:</w:t>
      </w:r>
    </w:p>
    <w:p w14:paraId="0C7F0A6D">
      <w:pPr>
        <w:spacing w:before="255" w:line="472" w:lineRule="auto"/>
        <w:ind w:left="148" w:right="4030" w:firstLine="0"/>
        <w:jc w:val="both"/>
        <w:rPr>
          <w:sz w:val="23"/>
        </w:rPr>
      </w:pPr>
      <w:r>
        <w:rPr>
          <w:rFonts w:ascii="Arial"/>
          <w:b/>
          <w:sz w:val="23"/>
        </w:rPr>
        <w:t>Plain</w:t>
      </w:r>
      <w:r>
        <w:rPr>
          <w:rFonts w:ascii="Arial"/>
          <w:b/>
          <w:spacing w:val="-5"/>
          <w:sz w:val="23"/>
        </w:rPr>
        <w:t xml:space="preserve"> </w:t>
      </w:r>
      <w:r>
        <w:rPr>
          <w:rFonts w:ascii="Arial"/>
          <w:b/>
          <w:sz w:val="23"/>
        </w:rPr>
        <w:t>Text</w:t>
      </w:r>
      <w:r>
        <w:rPr>
          <w:rFonts w:ascii="Arial"/>
          <w:b/>
          <w:spacing w:val="-5"/>
          <w:sz w:val="23"/>
        </w:rPr>
        <w:t xml:space="preserve"> </w:t>
      </w:r>
      <w:r>
        <w:rPr>
          <w:rFonts w:ascii="Arial"/>
          <w:b/>
          <w:sz w:val="23"/>
        </w:rPr>
        <w:t>Message:</w:t>
      </w:r>
      <w:r>
        <w:rPr>
          <w:rFonts w:ascii="Arial"/>
          <w:b/>
          <w:spacing w:val="-5"/>
          <w:sz w:val="23"/>
        </w:rPr>
        <w:t xml:space="preserve"> </w:t>
      </w:r>
      <w:r>
        <w:rPr>
          <w:sz w:val="23"/>
        </w:rPr>
        <w:t>Input</w:t>
      </w:r>
      <w:r>
        <w:rPr>
          <w:spacing w:val="-5"/>
          <w:sz w:val="23"/>
        </w:rPr>
        <w:t xml:space="preserve"> </w:t>
      </w:r>
      <w:r>
        <w:rPr>
          <w:sz w:val="23"/>
        </w:rPr>
        <w:t>provided</w:t>
      </w:r>
      <w:r>
        <w:rPr>
          <w:spacing w:val="-5"/>
          <w:sz w:val="23"/>
        </w:rPr>
        <w:t xml:space="preserve"> </w:t>
      </w:r>
      <w:r>
        <w:rPr>
          <w:sz w:val="23"/>
        </w:rPr>
        <w:t>by</w:t>
      </w:r>
      <w:r>
        <w:rPr>
          <w:spacing w:val="-5"/>
          <w:sz w:val="23"/>
        </w:rPr>
        <w:t xml:space="preserve"> </w:t>
      </w:r>
      <w:r>
        <w:rPr>
          <w:sz w:val="23"/>
        </w:rPr>
        <w:t>the</w:t>
      </w:r>
      <w:r>
        <w:rPr>
          <w:spacing w:val="-5"/>
          <w:sz w:val="23"/>
        </w:rPr>
        <w:t xml:space="preserve"> </w:t>
      </w:r>
      <w:r>
        <w:rPr>
          <w:sz w:val="23"/>
        </w:rPr>
        <w:t>retail</w:t>
      </w:r>
      <w:r>
        <w:rPr>
          <w:spacing w:val="-5"/>
          <w:sz w:val="23"/>
        </w:rPr>
        <w:t xml:space="preserve"> </w:t>
      </w:r>
      <w:r>
        <w:rPr>
          <w:sz w:val="23"/>
        </w:rPr>
        <w:t xml:space="preserve">sender </w:t>
      </w:r>
      <w:r>
        <w:rPr>
          <w:rFonts w:ascii="Arial"/>
          <w:b/>
          <w:sz w:val="23"/>
        </w:rPr>
        <w:t>Encrypted</w:t>
      </w:r>
      <w:r>
        <w:rPr>
          <w:rFonts w:ascii="Arial"/>
          <w:b/>
          <w:spacing w:val="-7"/>
          <w:sz w:val="23"/>
        </w:rPr>
        <w:t xml:space="preserve"> </w:t>
      </w:r>
      <w:r>
        <w:rPr>
          <w:rFonts w:ascii="Arial"/>
          <w:b/>
          <w:sz w:val="23"/>
        </w:rPr>
        <w:t>Message:</w:t>
      </w:r>
      <w:r>
        <w:rPr>
          <w:rFonts w:ascii="Arial"/>
          <w:b/>
          <w:spacing w:val="-7"/>
          <w:sz w:val="23"/>
        </w:rPr>
        <w:t xml:space="preserve"> </w:t>
      </w:r>
      <w:r>
        <w:rPr>
          <w:sz w:val="23"/>
        </w:rPr>
        <w:t>Output</w:t>
      </w:r>
      <w:r>
        <w:rPr>
          <w:spacing w:val="-7"/>
          <w:sz w:val="23"/>
        </w:rPr>
        <w:t xml:space="preserve"> </w:t>
      </w:r>
      <w:r>
        <w:rPr>
          <w:sz w:val="23"/>
        </w:rPr>
        <w:t>generated</w:t>
      </w:r>
      <w:r>
        <w:rPr>
          <w:spacing w:val="-7"/>
          <w:sz w:val="23"/>
        </w:rPr>
        <w:t xml:space="preserve"> </w:t>
      </w:r>
      <w:r>
        <w:rPr>
          <w:sz w:val="23"/>
        </w:rPr>
        <w:t>after</w:t>
      </w:r>
      <w:r>
        <w:rPr>
          <w:spacing w:val="-7"/>
          <w:sz w:val="23"/>
        </w:rPr>
        <w:t xml:space="preserve"> </w:t>
      </w:r>
      <w:r>
        <w:rPr>
          <w:sz w:val="23"/>
        </w:rPr>
        <w:t xml:space="preserve">encryption </w:t>
      </w:r>
      <w:r>
        <w:rPr>
          <w:rFonts w:ascii="Arial"/>
          <w:b/>
          <w:sz w:val="23"/>
        </w:rPr>
        <w:t xml:space="preserve">Secret Key: </w:t>
      </w:r>
      <w:r>
        <w:rPr>
          <w:sz w:val="23"/>
        </w:rPr>
        <w:t>Used for both encryption and decryption</w:t>
      </w:r>
    </w:p>
    <w:p w14:paraId="1865F747">
      <w:pPr>
        <w:pStyle w:val="7"/>
        <w:spacing w:line="261" w:lineRule="exact"/>
        <w:ind w:left="148"/>
        <w:jc w:val="both"/>
      </w:pPr>
      <w:r>
        <w:t xml:space="preserve">The data is converted from readable format to encrypted format to ensure </w:t>
      </w:r>
      <w:r>
        <w:rPr>
          <w:spacing w:val="-2"/>
        </w:rPr>
        <w:t>security.</w:t>
      </w:r>
    </w:p>
    <w:p w14:paraId="26789EA4">
      <w:pPr>
        <w:pStyle w:val="7"/>
        <w:spacing w:before="112"/>
      </w:pPr>
    </w:p>
    <w:p w14:paraId="4873D172">
      <w:pPr>
        <w:pStyle w:val="4"/>
        <w:numPr>
          <w:ilvl w:val="1"/>
          <w:numId w:val="1"/>
        </w:numPr>
        <w:tabs>
          <w:tab w:val="left" w:pos="548"/>
        </w:tabs>
        <w:spacing w:before="0" w:after="0" w:line="240" w:lineRule="auto"/>
        <w:ind w:left="548" w:right="0" w:hanging="400"/>
        <w:jc w:val="left"/>
      </w:pPr>
      <w:r>
        <w:t xml:space="preserve">Data </w:t>
      </w:r>
      <w:r>
        <w:rPr>
          <w:spacing w:val="-2"/>
        </w:rPr>
        <w:t>Storage</w:t>
      </w:r>
    </w:p>
    <w:p w14:paraId="689CEEF1">
      <w:pPr>
        <w:pStyle w:val="7"/>
        <w:spacing w:before="183"/>
        <w:ind w:left="148"/>
        <w:jc w:val="both"/>
      </w:pPr>
      <w:r>
        <w:t xml:space="preserve">The system stores data using </w:t>
      </w:r>
      <w:r>
        <w:rPr>
          <w:spacing w:val="-2"/>
        </w:rPr>
        <w:t>files:</w:t>
      </w:r>
    </w:p>
    <w:p w14:paraId="7407D48D">
      <w:pPr>
        <w:spacing w:before="240"/>
        <w:ind w:left="148" w:right="0" w:firstLine="0"/>
        <w:jc w:val="both"/>
        <w:rPr>
          <w:sz w:val="23"/>
        </w:rPr>
      </w:pPr>
      <w:r>
        <w:rPr>
          <w:rFonts w:ascii="Arial" w:hAnsi="Arial"/>
          <w:b/>
          <w:sz w:val="23"/>
        </w:rPr>
        <w:t xml:space="preserve">messages.txt </w:t>
      </w:r>
      <w:r>
        <w:rPr>
          <w:rFonts w:ascii="Symbol" w:hAnsi="Symbol"/>
          <w:sz w:val="23"/>
        </w:rPr>
        <w:t></w:t>
      </w:r>
      <w:r>
        <w:rPr>
          <w:rFonts w:ascii="Times New Roman" w:hAnsi="Times New Roman"/>
          <w:spacing w:val="6"/>
          <w:sz w:val="23"/>
        </w:rPr>
        <w:t xml:space="preserve"> </w:t>
      </w:r>
      <w:r>
        <w:rPr>
          <w:sz w:val="23"/>
        </w:rPr>
        <w:t xml:space="preserve">Stores encrypted retail </w:t>
      </w:r>
      <w:r>
        <w:rPr>
          <w:spacing w:val="-2"/>
          <w:sz w:val="23"/>
        </w:rPr>
        <w:t>messages</w:t>
      </w:r>
    </w:p>
    <w:p w14:paraId="3B43499F">
      <w:pPr>
        <w:pStyle w:val="7"/>
        <w:spacing w:before="239"/>
        <w:ind w:left="148"/>
        <w:jc w:val="both"/>
      </w:pPr>
      <w:r>
        <w:rPr>
          <w:rFonts w:ascii="Arial" w:hAnsi="Arial"/>
          <w:b/>
        </w:rPr>
        <w:t xml:space="preserve">key.key </w:t>
      </w:r>
      <w:r>
        <w:rPr>
          <w:rFonts w:ascii="Symbol" w:hAnsi="Symbol"/>
        </w:rPr>
        <w:t></w:t>
      </w:r>
      <w:r>
        <w:rPr>
          <w:rFonts w:ascii="Times New Roman" w:hAnsi="Times New Roman"/>
          <w:spacing w:val="6"/>
        </w:rPr>
        <w:t xml:space="preserve"> </w:t>
      </w:r>
      <w:r>
        <w:t xml:space="preserve">Stores the secret encryption </w:t>
      </w:r>
      <w:r>
        <w:rPr>
          <w:spacing w:val="-5"/>
        </w:rPr>
        <w:t>key</w:t>
      </w:r>
    </w:p>
    <w:p w14:paraId="20F071CF">
      <w:pPr>
        <w:pStyle w:val="7"/>
        <w:spacing w:before="253"/>
        <w:ind w:left="148"/>
      </w:pPr>
      <w:r>
        <w:t xml:space="preserve">Only encrypted data is stored to maintain confidentiality and prevent unauthorized </w:t>
      </w:r>
      <w:r>
        <w:rPr>
          <w:spacing w:val="-2"/>
        </w:rPr>
        <w:t>access.</w:t>
      </w:r>
    </w:p>
    <w:p w14:paraId="2578E2C0">
      <w:pPr>
        <w:pStyle w:val="7"/>
        <w:spacing w:before="112"/>
      </w:pPr>
    </w:p>
    <w:p w14:paraId="2096FAD9">
      <w:pPr>
        <w:pStyle w:val="4"/>
        <w:numPr>
          <w:ilvl w:val="1"/>
          <w:numId w:val="1"/>
        </w:numPr>
        <w:tabs>
          <w:tab w:val="left" w:pos="548"/>
        </w:tabs>
        <w:spacing w:before="0" w:after="0" w:line="240" w:lineRule="auto"/>
        <w:ind w:left="548" w:right="0" w:hanging="400"/>
        <w:jc w:val="left"/>
      </w:pPr>
      <w:r>
        <w:t xml:space="preserve">Data Access </w:t>
      </w:r>
      <w:r>
        <w:rPr>
          <w:spacing w:val="-2"/>
        </w:rPr>
        <w:t>Mechanism</w:t>
      </w:r>
    </w:p>
    <w:p w14:paraId="37CD00D4">
      <w:pPr>
        <w:pStyle w:val="7"/>
        <w:spacing w:before="183" w:line="472" w:lineRule="auto"/>
        <w:ind w:left="148" w:right="3774"/>
      </w:pPr>
      <w:r>
        <w:t>The</w:t>
      </w:r>
      <w:r>
        <w:rPr>
          <w:spacing w:val="-5"/>
        </w:rPr>
        <w:t xml:space="preserve"> </w:t>
      </w:r>
      <w:r>
        <w:t>system</w:t>
      </w:r>
      <w:r>
        <w:rPr>
          <w:spacing w:val="-5"/>
        </w:rPr>
        <w:t xml:space="preserve"> </w:t>
      </w:r>
      <w:r>
        <w:t>accesses</w:t>
      </w:r>
      <w:r>
        <w:rPr>
          <w:spacing w:val="-5"/>
        </w:rPr>
        <w:t xml:space="preserve"> </w:t>
      </w:r>
      <w:r>
        <w:t>data</w:t>
      </w:r>
      <w:r>
        <w:rPr>
          <w:spacing w:val="-5"/>
        </w:rPr>
        <w:t xml:space="preserve"> </w:t>
      </w:r>
      <w:r>
        <w:t>using</w:t>
      </w:r>
      <w:r>
        <w:rPr>
          <w:spacing w:val="-5"/>
        </w:rPr>
        <w:t xml:space="preserve"> </w:t>
      </w:r>
      <w:r>
        <w:t>file</w:t>
      </w:r>
      <w:r>
        <w:rPr>
          <w:spacing w:val="-5"/>
        </w:rPr>
        <w:t xml:space="preserve"> </w:t>
      </w:r>
      <w:r>
        <w:t>handling</w:t>
      </w:r>
      <w:r>
        <w:rPr>
          <w:spacing w:val="-5"/>
        </w:rPr>
        <w:t xml:space="preserve"> </w:t>
      </w:r>
      <w:r>
        <w:t>operations: The key is read from the key.key file</w:t>
      </w:r>
    </w:p>
    <w:p w14:paraId="16E5E3F0">
      <w:pPr>
        <w:pStyle w:val="7"/>
        <w:spacing w:line="472" w:lineRule="auto"/>
        <w:ind w:left="148" w:right="3774"/>
      </w:pPr>
      <w:r>
        <w:t>Encrypted data is written to and read from messages.txt The</w:t>
      </w:r>
      <w:r>
        <w:rPr>
          <w:spacing w:val="-4"/>
        </w:rPr>
        <w:t xml:space="preserve"> </w:t>
      </w:r>
      <w:r>
        <w:t>same</w:t>
      </w:r>
      <w:r>
        <w:rPr>
          <w:spacing w:val="-4"/>
        </w:rPr>
        <w:t xml:space="preserve"> </w:t>
      </w:r>
      <w:r>
        <w:t>key</w:t>
      </w:r>
      <w:r>
        <w:rPr>
          <w:spacing w:val="-4"/>
        </w:rPr>
        <w:t xml:space="preserve"> </w:t>
      </w:r>
      <w:r>
        <w:t>is</w:t>
      </w:r>
      <w:r>
        <w:rPr>
          <w:spacing w:val="-4"/>
        </w:rPr>
        <w:t xml:space="preserve"> </w:t>
      </w:r>
      <w:r>
        <w:t>used</w:t>
      </w:r>
      <w:r>
        <w:rPr>
          <w:spacing w:val="-4"/>
        </w:rPr>
        <w:t xml:space="preserve"> </w:t>
      </w:r>
      <w:r>
        <w:t>for</w:t>
      </w:r>
      <w:r>
        <w:rPr>
          <w:spacing w:val="-4"/>
        </w:rPr>
        <w:t xml:space="preserve"> </w:t>
      </w:r>
      <w:r>
        <w:t>both</w:t>
      </w:r>
      <w:r>
        <w:rPr>
          <w:spacing w:val="-4"/>
        </w:rPr>
        <w:t xml:space="preserve"> </w:t>
      </w:r>
      <w:r>
        <w:t>encryption</w:t>
      </w:r>
      <w:r>
        <w:rPr>
          <w:spacing w:val="-4"/>
        </w:rPr>
        <w:t xml:space="preserve"> </w:t>
      </w:r>
      <w:r>
        <w:t>and</w:t>
      </w:r>
      <w:r>
        <w:rPr>
          <w:spacing w:val="-4"/>
        </w:rPr>
        <w:t xml:space="preserve"> </w:t>
      </w:r>
      <w:r>
        <w:t>decryption This ensures secure and efficient data handling.</w:t>
      </w:r>
    </w:p>
    <w:p w14:paraId="2E2E0A9F">
      <w:pPr>
        <w:pStyle w:val="7"/>
        <w:rPr>
          <w:sz w:val="15"/>
        </w:rPr>
      </w:pPr>
    </w:p>
    <w:p w14:paraId="2515167A">
      <w:pPr>
        <w:pStyle w:val="7"/>
        <w:rPr>
          <w:sz w:val="15"/>
        </w:rPr>
      </w:pPr>
    </w:p>
    <w:p w14:paraId="73A73C4D">
      <w:pPr>
        <w:pStyle w:val="7"/>
        <w:rPr>
          <w:sz w:val="15"/>
        </w:rPr>
      </w:pPr>
    </w:p>
    <w:p w14:paraId="324A7982">
      <w:pPr>
        <w:pStyle w:val="7"/>
        <w:rPr>
          <w:sz w:val="15"/>
        </w:rPr>
      </w:pPr>
    </w:p>
    <w:p w14:paraId="5C06AB9C">
      <w:pPr>
        <w:pStyle w:val="7"/>
        <w:rPr>
          <w:sz w:val="15"/>
        </w:rPr>
      </w:pPr>
    </w:p>
    <w:p w14:paraId="2D7972ED">
      <w:pPr>
        <w:pStyle w:val="7"/>
        <w:rPr>
          <w:sz w:val="15"/>
        </w:rPr>
      </w:pPr>
    </w:p>
    <w:p w14:paraId="7FB56EE6">
      <w:pPr>
        <w:pStyle w:val="7"/>
        <w:rPr>
          <w:sz w:val="15"/>
        </w:rPr>
      </w:pPr>
    </w:p>
    <w:p w14:paraId="29EC7884">
      <w:pPr>
        <w:pStyle w:val="7"/>
        <w:rPr>
          <w:sz w:val="15"/>
        </w:rPr>
      </w:pPr>
    </w:p>
    <w:p w14:paraId="7062C0C1">
      <w:pPr>
        <w:pStyle w:val="7"/>
        <w:rPr>
          <w:sz w:val="15"/>
        </w:rPr>
      </w:pPr>
    </w:p>
    <w:p w14:paraId="4F3EBE2E">
      <w:pPr>
        <w:pStyle w:val="7"/>
        <w:rPr>
          <w:sz w:val="15"/>
        </w:rPr>
      </w:pPr>
    </w:p>
    <w:p w14:paraId="3302AFB4">
      <w:pPr>
        <w:pStyle w:val="7"/>
        <w:rPr>
          <w:sz w:val="15"/>
        </w:rPr>
      </w:pPr>
    </w:p>
    <w:p w14:paraId="646DD303">
      <w:pPr>
        <w:pStyle w:val="7"/>
        <w:rPr>
          <w:sz w:val="15"/>
        </w:rPr>
      </w:pPr>
    </w:p>
    <w:p w14:paraId="489084E8">
      <w:pPr>
        <w:pStyle w:val="7"/>
        <w:rPr>
          <w:sz w:val="15"/>
        </w:rPr>
      </w:pPr>
    </w:p>
    <w:p w14:paraId="75B66868">
      <w:pPr>
        <w:pStyle w:val="7"/>
        <w:rPr>
          <w:sz w:val="15"/>
        </w:rPr>
      </w:pPr>
    </w:p>
    <w:p w14:paraId="50053C95">
      <w:pPr>
        <w:pStyle w:val="7"/>
        <w:rPr>
          <w:sz w:val="15"/>
        </w:rPr>
      </w:pPr>
    </w:p>
    <w:p w14:paraId="23431368">
      <w:pPr>
        <w:pStyle w:val="7"/>
        <w:rPr>
          <w:sz w:val="15"/>
        </w:rPr>
      </w:pPr>
    </w:p>
    <w:p w14:paraId="0C556746">
      <w:pPr>
        <w:pStyle w:val="7"/>
        <w:rPr>
          <w:sz w:val="15"/>
        </w:rPr>
      </w:pPr>
    </w:p>
    <w:p w14:paraId="710210C7">
      <w:pPr>
        <w:pStyle w:val="7"/>
        <w:rPr>
          <w:sz w:val="15"/>
        </w:rPr>
      </w:pPr>
    </w:p>
    <w:p w14:paraId="764AD5A6">
      <w:pPr>
        <w:pStyle w:val="7"/>
        <w:rPr>
          <w:sz w:val="15"/>
        </w:rPr>
      </w:pPr>
    </w:p>
    <w:p w14:paraId="32A3D32F">
      <w:pPr>
        <w:pStyle w:val="7"/>
        <w:rPr>
          <w:sz w:val="15"/>
        </w:rPr>
      </w:pPr>
    </w:p>
    <w:p w14:paraId="50D6AE3B">
      <w:pPr>
        <w:pStyle w:val="7"/>
        <w:rPr>
          <w:sz w:val="15"/>
        </w:rPr>
      </w:pPr>
    </w:p>
    <w:p w14:paraId="0442FE3A">
      <w:pPr>
        <w:pStyle w:val="7"/>
        <w:rPr>
          <w:sz w:val="15"/>
        </w:rPr>
      </w:pPr>
    </w:p>
    <w:p w14:paraId="68802198">
      <w:pPr>
        <w:pStyle w:val="7"/>
        <w:rPr>
          <w:sz w:val="15"/>
        </w:rPr>
      </w:pPr>
    </w:p>
    <w:p w14:paraId="23672921">
      <w:pPr>
        <w:pStyle w:val="7"/>
        <w:rPr>
          <w:sz w:val="15"/>
        </w:rPr>
      </w:pPr>
    </w:p>
    <w:p w14:paraId="4AA282E6">
      <w:pPr>
        <w:pStyle w:val="7"/>
        <w:rPr>
          <w:sz w:val="15"/>
        </w:rPr>
      </w:pPr>
    </w:p>
    <w:p w14:paraId="423C8DD2">
      <w:pPr>
        <w:pStyle w:val="7"/>
        <w:spacing w:before="123"/>
        <w:rPr>
          <w:sz w:val="15"/>
        </w:rPr>
      </w:pPr>
    </w:p>
    <w:p w14:paraId="11879825">
      <w:pPr>
        <w:tabs>
          <w:tab w:val="right" w:pos="5010"/>
        </w:tabs>
        <w:spacing w:before="0"/>
        <w:ind w:left="28" w:right="0" w:firstLine="0"/>
        <w:jc w:val="left"/>
        <w:rPr>
          <w:sz w:val="18"/>
        </w:rPr>
      </w:pPr>
      <w:r>
        <w:rPr>
          <w:color w:val="545454"/>
          <w:sz w:val="15"/>
        </w:rPr>
        <w:t xml:space="preserve">Yenepoya University | PROJECT </w:t>
      </w:r>
      <w:r>
        <w:rPr>
          <w:color w:val="545454"/>
          <w:spacing w:val="-4"/>
          <w:sz w:val="15"/>
        </w:rPr>
        <w:t>2026</w:t>
      </w:r>
      <w:r>
        <w:rPr>
          <w:color w:val="545454"/>
          <w:sz w:val="15"/>
        </w:rPr>
        <w:tab/>
      </w:r>
      <w:r>
        <w:rPr>
          <w:color w:val="545454"/>
          <w:spacing w:val="-10"/>
          <w:sz w:val="18"/>
        </w:rPr>
        <w:t>5</w:t>
      </w:r>
    </w:p>
    <w:p w14:paraId="28EC9117">
      <w:pPr>
        <w:spacing w:after="0"/>
        <w:jc w:val="left"/>
        <w:rPr>
          <w:sz w:val="18"/>
        </w:rPr>
        <w:sectPr>
          <w:pgSz w:w="11910" w:h="16840"/>
          <w:pgMar w:top="360" w:right="992" w:bottom="280" w:left="992" w:header="720" w:footer="720" w:gutter="0"/>
          <w:cols w:space="720" w:num="1"/>
        </w:sectPr>
      </w:pPr>
    </w:p>
    <w:p w14:paraId="03E7AE5F">
      <w:pPr>
        <w:pStyle w:val="3"/>
        <w:rPr>
          <w:u w:val="none"/>
        </w:rPr>
      </w:pPr>
      <w:r>
        <mc:AlternateContent>
          <mc:Choice Requires="wpg">
            <w:drawing>
              <wp:anchor distT="0" distB="0" distL="0" distR="0" simplePos="0" relativeHeight="251680768"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55" name="Group 55"/>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56" name="Graphic 56"/>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57" name="Graphic 57"/>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58" name="Graphic 58"/>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59" name="Graphic 59"/>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35712;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">
                <o:lock v:ext="edit" aspectratio="f"/>
                <v:shape id="Graphic 56" o:spid="_x0000_s1026" o:spt="100" style="position:absolute;left:5080;top:5080;height:10332085;width:7200265;" filled="f" stroked="t" coordsize="7200265,10332085" o:gfxdata="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TPpu/&#10;AAAA2wAAAA8AAAAAAAAAAQAgAAAAIgAAAGRycy9kb3ducmV2LnhtbFBLAQIUABQAAAAIAIdO4kAz&#10;LwWeOwAAADkAAAAQAAAAAAAAAAEAIAAAAA4BAABkcnMvc2hhcGV4bWwueG1sUEsFBgAAAAAGAAYA&#10;WwEAALgDAAAAAA==&#10;" path="m0,10331999l7199999,10331999,7199999,0,0,0,0,10331999xe">
                  <v:fill on="f" focussize="0,0"/>
                  <v:stroke weight="0.8pt" color="#000000" joinstyle="round"/>
                  <v:imagedata o:title=""/>
                  <o:lock v:ext="edit" aspectratio="f"/>
                  <v:textbox inset="0mm,0mm,0mm,0mm"/>
                </v:shape>
                <v:shape id="Graphic 57" o:spid="_x0000_s1026" o:spt="100" style="position:absolute;left:5080;top:581079;height:1270;width:7200265;" filled="f" stroked="t" coordsize="7200265,1" o:gfxdata="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nH3r4A&#10;AADbAAAADwAAAAAAAAABACAAAAAiAAAAZHJzL2Rvd25yZXYueG1sUEsBAhQAFAAAAAgAh07iQDMv&#10;BZ47AAAAOQAAABAAAAAAAAAAAQAgAAAADQEAAGRycy9zaGFwZXhtbC54bWxQSwUGAAAAAAYABgBb&#10;AQAAtwMAAAAA&#10;" path="m0,0l7200000,0e">
                  <v:fill on="f" focussize="0,0"/>
                  <v:stroke weight="0.6pt" color="#000000" joinstyle="round"/>
                  <v:imagedata o:title=""/>
                  <o:lock v:ext="edit" aspectratio="f"/>
                  <v:textbox inset="0mm,0mm,0mm,0mm"/>
                </v:shape>
                <v:shape id="Graphic 58" o:spid="_x0000_s1026" o:spt="100" style="position:absolute;left:473079;top:69879;height:446405;width:1728470;" fillcolor="#D4E8F4" filled="t" stroked="f" coordsize="1728470,446405" o:gfxdata="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3woC8AAAA&#10;2wAAAA8AAAAAAAAAAQAgAAAAIgAAAGRycy9kb3ducmV2LnhtbFBLAQIUABQAAAAIAIdO4kAzLwWe&#10;OwAAADkAAAAQAAAAAAAAAAEAIAAAAAsBAABkcnMvc2hhcGV4bWwueG1sUEsFBgAAAAAGAAYAWwEA&#10;ALUDAAAAAA==&#10;" path="m1728000,0l0,0,0,446400,1728000,446400,1728000,0xe">
                  <v:fill on="t" focussize="0,0"/>
                  <v:stroke on="f"/>
                  <v:imagedata o:title=""/>
                  <o:lock v:ext="edit" aspectratio="f"/>
                  <v:textbox inset="0mm,0mm,0mm,0mm"/>
                </v:shape>
                <v:shape id="Graphic 59" o:spid="_x0000_s1026" o:spt="100" style="position:absolute;left:941080;top:123879;height:338455;width:1270;" filled="f" stroked="t" coordsize="1,338455" o:gfxdata="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CDmh&#10;wAAAANsAAAAPAAAAAAAAAAEAIAAAACIAAABkcnMvZG93bnJldi54bWxQSwECFAAUAAAACACHTuJA&#10;My8FnjsAAAA5AAAAEAAAAAAAAAABACAAAAAPAQAAZHJzL3NoYXBleG1sLnhtbFBLBQYAAAAABgAG&#10;AFsBAAC5Aw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69504"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60" name="Textbox 60"/>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5D7311AF">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60" o:spid="_x0000_s1026" o:spt="202" type="#_x0000_t202" style="position:absolute;left:0pt;margin-left:51pt;margin-top:0.35pt;height:35.15pt;width:136.1pt;mso-position-horizontal-relative:page;z-index:251669504;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c+5rnSAAAABwEAAA8A&#10;AAAAAAAAAQAgAAAAIgAAAGRycy9kb3ducmV2LnhtbFBLAQIUABQAAAAIAIdO4kBav3bl5AEAANkD&#10;AAAOAAAAAAAAAAEAIAAAACEBAABkcnMvZTJvRG9jLnhtbFBLBQYAAAAABgAGAFkBAAB3BQAAAAA=&#10;">
                <v:fill on="f" focussize="0,0"/>
                <v:stroke weight="0.39992125984252pt" color="#AAC8DF" joinstyle="round"/>
                <v:imagedata o:title=""/>
                <o:lock v:ext="edit" aspectratio="f"/>
                <v:textbox inset="0mm,0mm,0mm,0mm">
                  <w:txbxContent>
                    <w:p w14:paraId="5D7311AF">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4CD3B320">
      <w:pPr>
        <w:spacing w:before="55"/>
        <w:ind w:left="7908" w:right="0" w:firstLine="0"/>
        <w:jc w:val="left"/>
        <w:rPr>
          <w:sz w:val="12"/>
        </w:rPr>
      </w:pPr>
      <w:r>
        <w:rPr>
          <w:spacing w:val="-2"/>
          <w:sz w:val="12"/>
        </w:rPr>
        <w:t>NihonCommunicationSolutions</w:t>
      </w:r>
    </w:p>
    <w:p w14:paraId="451A959C">
      <w:pPr>
        <w:pStyle w:val="7"/>
        <w:spacing w:before="438"/>
        <w:rPr>
          <w:sz w:val="44"/>
        </w:rPr>
      </w:pPr>
    </w:p>
    <w:p w14:paraId="5B54D829">
      <w:pPr>
        <w:pStyle w:val="2"/>
        <w:numPr>
          <w:ilvl w:val="0"/>
          <w:numId w:val="1"/>
        </w:numPr>
        <w:tabs>
          <w:tab w:val="left" w:pos="637"/>
        </w:tabs>
        <w:spacing w:before="0" w:after="0" w:line="240" w:lineRule="auto"/>
        <w:ind w:left="637" w:right="0" w:hanging="489"/>
        <w:jc w:val="left"/>
      </w:pPr>
      <w:r>
        <w:rPr>
          <w:spacing w:val="-2"/>
        </w:rPr>
        <w:t>Interfaces</w:t>
      </w:r>
    </w:p>
    <w:p w14:paraId="1588A950">
      <w:pPr>
        <w:pStyle w:val="4"/>
        <w:numPr>
          <w:ilvl w:val="1"/>
          <w:numId w:val="1"/>
        </w:numPr>
        <w:tabs>
          <w:tab w:val="left" w:pos="548"/>
        </w:tabs>
        <w:spacing w:before="321" w:after="0" w:line="240" w:lineRule="auto"/>
        <w:ind w:left="548" w:right="0" w:hanging="400"/>
        <w:jc w:val="left"/>
      </w:pPr>
      <w:r>
        <w:t xml:space="preserve">User </w:t>
      </w:r>
      <w:r>
        <w:rPr>
          <w:spacing w:val="-2"/>
        </w:rPr>
        <w:t>Interface</w:t>
      </w:r>
    </w:p>
    <w:p w14:paraId="39789579">
      <w:pPr>
        <w:pStyle w:val="7"/>
        <w:spacing w:before="184" w:line="472" w:lineRule="auto"/>
        <w:ind w:left="148" w:right="3599"/>
      </w:pPr>
      <w:r>
        <w:t>The</w:t>
      </w:r>
      <w:r>
        <w:rPr>
          <w:spacing w:val="-4"/>
        </w:rPr>
        <w:t xml:space="preserve"> </w:t>
      </w:r>
      <w:r>
        <w:t>user</w:t>
      </w:r>
      <w:r>
        <w:rPr>
          <w:spacing w:val="-4"/>
        </w:rPr>
        <w:t xml:space="preserve"> </w:t>
      </w:r>
      <w:r>
        <w:t>interface</w:t>
      </w:r>
      <w:r>
        <w:rPr>
          <w:spacing w:val="-4"/>
        </w:rPr>
        <w:t xml:space="preserve"> </w:t>
      </w:r>
      <w:r>
        <w:t>is</w:t>
      </w:r>
      <w:r>
        <w:rPr>
          <w:spacing w:val="-4"/>
        </w:rPr>
        <w:t xml:space="preserve"> </w:t>
      </w:r>
      <w:r>
        <w:t>built</w:t>
      </w:r>
      <w:r>
        <w:rPr>
          <w:spacing w:val="-4"/>
        </w:rPr>
        <w:t xml:space="preserve"> </w:t>
      </w:r>
      <w:r>
        <w:t>using</w:t>
      </w:r>
      <w:r>
        <w:rPr>
          <w:spacing w:val="-4"/>
        </w:rPr>
        <w:t xml:space="preserve"> </w:t>
      </w:r>
      <w:r>
        <w:t>HTML</w:t>
      </w:r>
      <w:r>
        <w:rPr>
          <w:spacing w:val="-4"/>
        </w:rPr>
        <w:t xml:space="preserve"> </w:t>
      </w:r>
      <w:r>
        <w:t>and</w:t>
      </w:r>
      <w:r>
        <w:rPr>
          <w:spacing w:val="-4"/>
        </w:rPr>
        <w:t xml:space="preserve"> </w:t>
      </w:r>
      <w:r>
        <w:t>CSS.</w:t>
      </w:r>
      <w:r>
        <w:rPr>
          <w:spacing w:val="-4"/>
        </w:rPr>
        <w:t xml:space="preserve"> </w:t>
      </w:r>
      <w:r>
        <w:t>It</w:t>
      </w:r>
      <w:r>
        <w:rPr>
          <w:spacing w:val="-4"/>
        </w:rPr>
        <w:t xml:space="preserve"> </w:t>
      </w:r>
      <w:r>
        <w:t>includes: A text box to enter the retail message</w:t>
      </w:r>
    </w:p>
    <w:p w14:paraId="01091AF8">
      <w:pPr>
        <w:spacing w:before="0" w:line="472" w:lineRule="auto"/>
        <w:ind w:left="148" w:right="7771" w:firstLine="0"/>
        <w:jc w:val="left"/>
        <w:rPr>
          <w:sz w:val="23"/>
        </w:rPr>
      </w:pPr>
      <w:r>
        <w:rPr>
          <w:sz w:val="23"/>
        </w:rPr>
        <w:t>An</w:t>
      </w:r>
      <w:r>
        <w:rPr>
          <w:spacing w:val="-16"/>
          <w:sz w:val="23"/>
        </w:rPr>
        <w:t xml:space="preserve"> </w:t>
      </w:r>
      <w:r>
        <w:rPr>
          <w:rFonts w:ascii="Arial"/>
          <w:b/>
          <w:sz w:val="23"/>
        </w:rPr>
        <w:t>Encrypt</w:t>
      </w:r>
      <w:r>
        <w:rPr>
          <w:rFonts w:ascii="Arial"/>
          <w:b/>
          <w:spacing w:val="-16"/>
          <w:sz w:val="23"/>
        </w:rPr>
        <w:t xml:space="preserve"> </w:t>
      </w:r>
      <w:r>
        <w:rPr>
          <w:sz w:val="23"/>
        </w:rPr>
        <w:t xml:space="preserve">button A </w:t>
      </w:r>
      <w:r>
        <w:rPr>
          <w:rFonts w:ascii="Arial"/>
          <w:b/>
          <w:sz w:val="23"/>
        </w:rPr>
        <w:t xml:space="preserve">Decrypt </w:t>
      </w:r>
      <w:r>
        <w:rPr>
          <w:sz w:val="23"/>
        </w:rPr>
        <w:t>button</w:t>
      </w:r>
    </w:p>
    <w:p w14:paraId="548B3FB1">
      <w:pPr>
        <w:pStyle w:val="7"/>
        <w:spacing w:line="262" w:lineRule="exact"/>
        <w:ind w:left="148"/>
      </w:pPr>
      <w:r>
        <w:t xml:space="preserve">A section to display the </w:t>
      </w:r>
      <w:r>
        <w:rPr>
          <w:spacing w:val="-2"/>
        </w:rPr>
        <w:t>result</w:t>
      </w:r>
    </w:p>
    <w:p w14:paraId="1DC96980">
      <w:pPr>
        <w:pStyle w:val="7"/>
        <w:spacing w:before="253"/>
        <w:ind w:left="148"/>
      </w:pPr>
      <w:r>
        <w:t xml:space="preserve">The interface is simple and easy to </w:t>
      </w:r>
      <w:r>
        <w:rPr>
          <w:spacing w:val="-4"/>
        </w:rPr>
        <w:t>use.</w:t>
      </w:r>
    </w:p>
    <w:p w14:paraId="5AF1A1D0">
      <w:pPr>
        <w:pStyle w:val="7"/>
      </w:pPr>
    </w:p>
    <w:p w14:paraId="678B9753">
      <w:pPr>
        <w:pStyle w:val="7"/>
      </w:pPr>
    </w:p>
    <w:p w14:paraId="396632DE">
      <w:pPr>
        <w:pStyle w:val="7"/>
        <w:spacing w:before="103"/>
      </w:pPr>
    </w:p>
    <w:p w14:paraId="1A0E3940">
      <w:pPr>
        <w:pStyle w:val="4"/>
        <w:numPr>
          <w:ilvl w:val="1"/>
          <w:numId w:val="1"/>
        </w:numPr>
        <w:tabs>
          <w:tab w:val="left" w:pos="548"/>
        </w:tabs>
        <w:spacing w:before="0" w:after="0" w:line="240" w:lineRule="auto"/>
        <w:ind w:left="548" w:right="0" w:hanging="400"/>
        <w:jc w:val="left"/>
      </w:pPr>
      <w:r>
        <w:t xml:space="preserve">Backend </w:t>
      </w:r>
      <w:r>
        <w:rPr>
          <w:spacing w:val="-2"/>
        </w:rPr>
        <w:t>Interface</w:t>
      </w:r>
    </w:p>
    <w:p w14:paraId="63114057">
      <w:pPr>
        <w:pStyle w:val="7"/>
        <w:spacing w:before="183"/>
        <w:ind w:left="148"/>
      </w:pPr>
      <w:r>
        <w:t xml:space="preserve">The backend is developed using Flask. It has two main </w:t>
      </w:r>
      <w:r>
        <w:rPr>
          <w:spacing w:val="-2"/>
        </w:rPr>
        <w:t>routes:</w:t>
      </w:r>
    </w:p>
    <w:p w14:paraId="2F6E1E3C">
      <w:pPr>
        <w:pStyle w:val="7"/>
        <w:spacing w:before="240"/>
        <w:ind w:left="148"/>
      </w:pPr>
      <w:r>
        <w:t xml:space="preserve">/encrypt </w:t>
      </w:r>
      <w:r>
        <w:rPr>
          <w:rFonts w:ascii="Symbol" w:hAnsi="Symbol"/>
        </w:rPr>
        <w:t></w:t>
      </w:r>
      <w:r>
        <w:rPr>
          <w:rFonts w:ascii="Times New Roman" w:hAnsi="Times New Roman"/>
          <w:spacing w:val="6"/>
        </w:rPr>
        <w:t xml:space="preserve"> </w:t>
      </w:r>
      <w:r>
        <w:t xml:space="preserve">Encrypts the retail </w:t>
      </w:r>
      <w:r>
        <w:rPr>
          <w:spacing w:val="-2"/>
        </w:rPr>
        <w:t>message</w:t>
      </w:r>
    </w:p>
    <w:p w14:paraId="1B7DA8A9">
      <w:pPr>
        <w:pStyle w:val="7"/>
        <w:spacing w:before="239"/>
        <w:ind w:left="148"/>
      </w:pPr>
      <w:r>
        <w:t xml:space="preserve">/decrypt </w:t>
      </w:r>
      <w:r>
        <w:rPr>
          <w:rFonts w:ascii="Symbol" w:hAnsi="Symbol"/>
        </w:rPr>
        <w:t></w:t>
      </w:r>
      <w:r>
        <w:rPr>
          <w:rFonts w:ascii="Times New Roman" w:hAnsi="Times New Roman"/>
          <w:spacing w:val="6"/>
        </w:rPr>
        <w:t xml:space="preserve"> </w:t>
      </w:r>
      <w:r>
        <w:t xml:space="preserve">Decrypts the </w:t>
      </w:r>
      <w:r>
        <w:rPr>
          <w:spacing w:val="-2"/>
        </w:rPr>
        <w:t>message</w:t>
      </w:r>
    </w:p>
    <w:p w14:paraId="626B70E9">
      <w:pPr>
        <w:pStyle w:val="7"/>
        <w:spacing w:before="253"/>
        <w:ind w:left="148"/>
      </w:pPr>
      <w:r>
        <w:t xml:space="preserve">These routes connect the frontend with the backend and handle data </w:t>
      </w:r>
      <w:r>
        <w:rPr>
          <w:spacing w:val="-2"/>
        </w:rPr>
        <w:t>processing.</w:t>
      </w:r>
    </w:p>
    <w:p w14:paraId="4C40B808">
      <w:pPr>
        <w:pStyle w:val="7"/>
        <w:rPr>
          <w:sz w:val="15"/>
        </w:rPr>
      </w:pPr>
    </w:p>
    <w:p w14:paraId="7E3933FD">
      <w:pPr>
        <w:pStyle w:val="7"/>
        <w:rPr>
          <w:sz w:val="15"/>
        </w:rPr>
      </w:pPr>
    </w:p>
    <w:p w14:paraId="6019C474">
      <w:pPr>
        <w:pStyle w:val="7"/>
        <w:rPr>
          <w:sz w:val="15"/>
        </w:rPr>
      </w:pPr>
    </w:p>
    <w:p w14:paraId="6D5244CD">
      <w:pPr>
        <w:pStyle w:val="7"/>
        <w:rPr>
          <w:sz w:val="15"/>
        </w:rPr>
      </w:pPr>
    </w:p>
    <w:p w14:paraId="502EF7CC">
      <w:pPr>
        <w:pStyle w:val="7"/>
        <w:rPr>
          <w:sz w:val="15"/>
        </w:rPr>
      </w:pPr>
    </w:p>
    <w:p w14:paraId="51E7C777">
      <w:pPr>
        <w:pStyle w:val="7"/>
        <w:rPr>
          <w:sz w:val="15"/>
        </w:rPr>
      </w:pPr>
    </w:p>
    <w:p w14:paraId="144FFB40">
      <w:pPr>
        <w:pStyle w:val="7"/>
        <w:rPr>
          <w:sz w:val="15"/>
        </w:rPr>
      </w:pPr>
    </w:p>
    <w:p w14:paraId="7AE6224E">
      <w:pPr>
        <w:pStyle w:val="7"/>
        <w:rPr>
          <w:sz w:val="15"/>
        </w:rPr>
      </w:pPr>
    </w:p>
    <w:p w14:paraId="4418ADF9">
      <w:pPr>
        <w:pStyle w:val="7"/>
        <w:rPr>
          <w:sz w:val="15"/>
        </w:rPr>
      </w:pPr>
    </w:p>
    <w:p w14:paraId="2AFFA310">
      <w:pPr>
        <w:pStyle w:val="7"/>
        <w:rPr>
          <w:sz w:val="15"/>
        </w:rPr>
      </w:pPr>
    </w:p>
    <w:p w14:paraId="21FED59E">
      <w:pPr>
        <w:pStyle w:val="7"/>
        <w:rPr>
          <w:sz w:val="15"/>
        </w:rPr>
      </w:pPr>
    </w:p>
    <w:p w14:paraId="58D96881">
      <w:pPr>
        <w:pStyle w:val="7"/>
        <w:rPr>
          <w:sz w:val="15"/>
        </w:rPr>
      </w:pPr>
    </w:p>
    <w:p w14:paraId="4480BF3C">
      <w:pPr>
        <w:pStyle w:val="7"/>
        <w:rPr>
          <w:sz w:val="15"/>
        </w:rPr>
      </w:pPr>
    </w:p>
    <w:p w14:paraId="02D7BD05">
      <w:pPr>
        <w:pStyle w:val="7"/>
        <w:rPr>
          <w:sz w:val="15"/>
        </w:rPr>
      </w:pPr>
    </w:p>
    <w:p w14:paraId="13723663">
      <w:pPr>
        <w:pStyle w:val="7"/>
        <w:rPr>
          <w:sz w:val="15"/>
        </w:rPr>
      </w:pPr>
    </w:p>
    <w:p w14:paraId="24C3636D">
      <w:pPr>
        <w:pStyle w:val="7"/>
        <w:rPr>
          <w:sz w:val="15"/>
        </w:rPr>
      </w:pPr>
    </w:p>
    <w:p w14:paraId="2247D3E9">
      <w:pPr>
        <w:pStyle w:val="7"/>
        <w:rPr>
          <w:sz w:val="15"/>
        </w:rPr>
      </w:pPr>
    </w:p>
    <w:p w14:paraId="1CAF060A">
      <w:pPr>
        <w:pStyle w:val="7"/>
        <w:rPr>
          <w:sz w:val="15"/>
        </w:rPr>
      </w:pPr>
    </w:p>
    <w:p w14:paraId="01B242DE">
      <w:pPr>
        <w:pStyle w:val="7"/>
        <w:rPr>
          <w:sz w:val="15"/>
        </w:rPr>
      </w:pPr>
    </w:p>
    <w:p w14:paraId="302161D9">
      <w:pPr>
        <w:pStyle w:val="7"/>
        <w:rPr>
          <w:sz w:val="15"/>
        </w:rPr>
      </w:pPr>
    </w:p>
    <w:p w14:paraId="2304E9B2">
      <w:pPr>
        <w:pStyle w:val="7"/>
        <w:rPr>
          <w:sz w:val="15"/>
        </w:rPr>
      </w:pPr>
    </w:p>
    <w:p w14:paraId="1A4E3B2E">
      <w:pPr>
        <w:pStyle w:val="7"/>
        <w:rPr>
          <w:sz w:val="15"/>
        </w:rPr>
      </w:pPr>
    </w:p>
    <w:p w14:paraId="34B0BD5A">
      <w:pPr>
        <w:pStyle w:val="7"/>
        <w:rPr>
          <w:sz w:val="15"/>
        </w:rPr>
      </w:pPr>
    </w:p>
    <w:p w14:paraId="225053D4">
      <w:pPr>
        <w:pStyle w:val="7"/>
        <w:rPr>
          <w:sz w:val="15"/>
        </w:rPr>
      </w:pPr>
    </w:p>
    <w:p w14:paraId="45FE85E8">
      <w:pPr>
        <w:pStyle w:val="7"/>
        <w:rPr>
          <w:sz w:val="15"/>
        </w:rPr>
      </w:pPr>
    </w:p>
    <w:p w14:paraId="193B4C0D">
      <w:pPr>
        <w:pStyle w:val="7"/>
        <w:rPr>
          <w:sz w:val="15"/>
        </w:rPr>
      </w:pPr>
    </w:p>
    <w:p w14:paraId="49317B40">
      <w:pPr>
        <w:pStyle w:val="7"/>
        <w:rPr>
          <w:sz w:val="15"/>
        </w:rPr>
      </w:pPr>
    </w:p>
    <w:p w14:paraId="20A88DD3">
      <w:pPr>
        <w:pStyle w:val="7"/>
        <w:rPr>
          <w:sz w:val="15"/>
        </w:rPr>
      </w:pPr>
    </w:p>
    <w:p w14:paraId="228B0EC8">
      <w:pPr>
        <w:pStyle w:val="7"/>
        <w:rPr>
          <w:sz w:val="15"/>
        </w:rPr>
      </w:pPr>
    </w:p>
    <w:p w14:paraId="35494FA4">
      <w:pPr>
        <w:pStyle w:val="7"/>
        <w:rPr>
          <w:sz w:val="15"/>
        </w:rPr>
      </w:pPr>
    </w:p>
    <w:p w14:paraId="3BB7C3AA">
      <w:pPr>
        <w:pStyle w:val="7"/>
        <w:rPr>
          <w:sz w:val="15"/>
        </w:rPr>
      </w:pPr>
    </w:p>
    <w:p w14:paraId="2C6BC3F9">
      <w:pPr>
        <w:pStyle w:val="7"/>
        <w:rPr>
          <w:sz w:val="15"/>
        </w:rPr>
      </w:pPr>
    </w:p>
    <w:p w14:paraId="162CBAF8">
      <w:pPr>
        <w:pStyle w:val="7"/>
        <w:rPr>
          <w:sz w:val="15"/>
        </w:rPr>
      </w:pPr>
    </w:p>
    <w:p w14:paraId="2C2FFF26">
      <w:pPr>
        <w:pStyle w:val="7"/>
        <w:rPr>
          <w:sz w:val="15"/>
        </w:rPr>
      </w:pPr>
    </w:p>
    <w:p w14:paraId="4286819C">
      <w:pPr>
        <w:pStyle w:val="7"/>
        <w:rPr>
          <w:sz w:val="15"/>
        </w:rPr>
      </w:pPr>
    </w:p>
    <w:p w14:paraId="1D7993E0">
      <w:pPr>
        <w:pStyle w:val="7"/>
        <w:rPr>
          <w:sz w:val="15"/>
        </w:rPr>
      </w:pPr>
    </w:p>
    <w:p w14:paraId="208AA820">
      <w:pPr>
        <w:pStyle w:val="7"/>
        <w:rPr>
          <w:sz w:val="15"/>
        </w:rPr>
      </w:pPr>
    </w:p>
    <w:p w14:paraId="62C159E9">
      <w:pPr>
        <w:pStyle w:val="7"/>
        <w:rPr>
          <w:sz w:val="15"/>
        </w:rPr>
      </w:pPr>
    </w:p>
    <w:p w14:paraId="51FBCF9D">
      <w:pPr>
        <w:pStyle w:val="7"/>
        <w:rPr>
          <w:sz w:val="15"/>
        </w:rPr>
      </w:pPr>
    </w:p>
    <w:p w14:paraId="63F041FB">
      <w:pPr>
        <w:pStyle w:val="7"/>
        <w:spacing w:before="108"/>
        <w:rPr>
          <w:sz w:val="15"/>
        </w:rPr>
      </w:pPr>
    </w:p>
    <w:p w14:paraId="4441BBC9">
      <w:pPr>
        <w:tabs>
          <w:tab w:val="right" w:pos="5010"/>
        </w:tabs>
        <w:spacing w:before="0"/>
        <w:ind w:left="28" w:right="0" w:firstLine="0"/>
        <w:jc w:val="left"/>
        <w:rPr>
          <w:sz w:val="18"/>
        </w:rPr>
      </w:pPr>
      <w:r>
        <w:rPr>
          <w:color w:val="545454"/>
          <w:sz w:val="15"/>
        </w:rPr>
        <w:t xml:space="preserve">Yenepoya University | PROJECT </w:t>
      </w:r>
      <w:r>
        <w:rPr>
          <w:color w:val="545454"/>
          <w:spacing w:val="-4"/>
          <w:sz w:val="15"/>
        </w:rPr>
        <w:t>2026</w:t>
      </w:r>
      <w:r>
        <w:rPr>
          <w:color w:val="545454"/>
          <w:sz w:val="15"/>
        </w:rPr>
        <w:tab/>
      </w:r>
      <w:r>
        <w:rPr>
          <w:color w:val="545454"/>
          <w:spacing w:val="-10"/>
          <w:sz w:val="18"/>
        </w:rPr>
        <w:t>6</w:t>
      </w:r>
    </w:p>
    <w:p w14:paraId="4A3CEA02">
      <w:pPr>
        <w:spacing w:after="0"/>
        <w:jc w:val="left"/>
        <w:rPr>
          <w:sz w:val="18"/>
        </w:rPr>
        <w:sectPr>
          <w:pgSz w:w="11910" w:h="16840"/>
          <w:pgMar w:top="360" w:right="992" w:bottom="280" w:left="992" w:header="720" w:footer="720" w:gutter="0"/>
          <w:cols w:space="720" w:num="1"/>
        </w:sectPr>
      </w:pPr>
    </w:p>
    <w:p w14:paraId="05EBB19A">
      <w:pPr>
        <w:pStyle w:val="3"/>
        <w:rPr>
          <w:u w:val="none"/>
        </w:rPr>
      </w:pPr>
      <w:r>
        <mc:AlternateContent>
          <mc:Choice Requires="wpg">
            <w:drawing>
              <wp:anchor distT="0" distB="0" distL="0" distR="0" simplePos="0" relativeHeight="251681792"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61" name="Group 61"/>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62" name="Graphic 62"/>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63" name="Graphic 63"/>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64" name="Graphic 64"/>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65" name="Graphic 65"/>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34688;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AfbhKf2QAAAAsBAAAPAAAAAAAAAAEAIAAA&#10;ACIAAABkcnMvZG93bnJldi54bWxQSwECFAAUAAAACACHTuJA/xrawJoDAAC2DgAADgAAAAAAAAAB&#10;ACAAAAAoAQAAZHJzL2Uyb0RvYy54bWxQSwUGAAAAAAYABgBZAQAANAcAAAAA&#10;">
                <o:lock v:ext="edit" aspectratio="f"/>
                <v:shape id="Graphic 62" o:spid="_x0000_s1026" o:spt="100" style="position:absolute;left:5080;top:5080;height:10332085;width:7200265;" filled="f" stroked="t" coordsize="7200265,10332085" o:gfxdata="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ETyJb4A&#10;AADbAAAADwAAAAAAAAABACAAAAAiAAAAZHJzL2Rvd25yZXYueG1sUEsBAhQAFAAAAAgAh07iQDMv&#10;BZ47AAAAOQAAABAAAAAAAAAAAQAgAAAADQEAAGRycy9zaGFwZXhtbC54bWxQSwUGAAAAAAYABgBb&#10;AQAAtwMAAAAA&#10;" path="m0,10331999l7199999,10331999,7199999,0,0,0,0,10331999xe">
                  <v:fill on="f" focussize="0,0"/>
                  <v:stroke weight="0.8pt" color="#000000" joinstyle="round"/>
                  <v:imagedata o:title=""/>
                  <o:lock v:ext="edit" aspectratio="f"/>
                  <v:textbox inset="0mm,0mm,0mm,0mm"/>
                </v:shape>
                <v:shape id="Graphic 63" o:spid="_x0000_s1026" o:spt="100" style="position:absolute;left:5080;top:581079;height:1270;width:7200265;" filled="f" stroked="t" coordsize="7200265,1" o:gfxdata="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4LYL4A&#10;AADbAAAADwAAAAAAAAABACAAAAAiAAAAZHJzL2Rvd25yZXYueG1sUEsBAhQAFAAAAAgAh07iQDMv&#10;BZ47AAAAOQAAABAAAAAAAAAAAQAgAAAADQEAAGRycy9zaGFwZXhtbC54bWxQSwUGAAAAAAYABgBb&#10;AQAAtwMAAAAA&#10;" path="m0,0l7200000,0e">
                  <v:fill on="f" focussize="0,0"/>
                  <v:stroke weight="0.6pt" color="#000000" joinstyle="round"/>
                  <v:imagedata o:title=""/>
                  <o:lock v:ext="edit" aspectratio="f"/>
                  <v:textbox inset="0mm,0mm,0mm,0mm"/>
                </v:shape>
                <v:shape id="Graphic 64" o:spid="_x0000_s1026" o:spt="100" style="position:absolute;left:473079;top:69879;height:446405;width:1728470;" fillcolor="#D4E8F4" filled="t" stroked="f" coordsize="1728470,446405" o:gfxdata="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WAji/&#10;AAAA2wAAAA8AAAAAAAAAAQAgAAAAIgAAAGRycy9kb3ducmV2LnhtbFBLAQIUABQAAAAIAIdO4kAz&#10;LwWeOwAAADkAAAAQAAAAAAAAAAEAIAAAAA4BAABkcnMvc2hhcGV4bWwueG1sUEsFBgAAAAAGAAYA&#10;WwEAALgDAAAAAA==&#10;" path="m1728000,0l0,0,0,446400,1728000,446400,1728000,0xe">
                  <v:fill on="t" focussize="0,0"/>
                  <v:stroke on="f"/>
                  <v:imagedata o:title=""/>
                  <o:lock v:ext="edit" aspectratio="f"/>
                  <v:textbox inset="0mm,0mm,0mm,0mm"/>
                </v:shape>
                <v:shape id="Graphic 65" o:spid="_x0000_s1026" o:spt="100" style="position:absolute;left:941080;top:123879;height:338455;width:1270;" filled="f" stroked="t" coordsize="1,338455" o:gfxdata="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KfkZ&#10;wAAAANsAAAAPAAAAAAAAAAEAIAAAACIAAABkcnMvZG93bnJldi54bWxQSwECFAAUAAAACACHTuJA&#10;My8FnjsAAAA5AAAAEAAAAAAAAAABACAAAAAPAQAAZHJzL3NoYXBleG1sLnhtbFBLBQYAAAAABgAG&#10;AFsBAAC5Aw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66" name="Textbox 66"/>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6B926FAC">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66" o:spid="_x0000_s1026" o:spt="202" type="#_x0000_t202" style="position:absolute;left:0pt;margin-left:51pt;margin-top:0.35pt;height:35.15pt;width:136.1pt;mso-position-horizontal-relative:page;z-index:251670528;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c+5rnSAAAABwEAAA8A&#10;AAAAAAAAAQAgAAAAIgAAAGRycy9kb3ducmV2LnhtbFBLAQIUABQAAAAIAIdO4kDbmx3a5AEAANkD&#10;AAAOAAAAAAAAAAEAIAAAACEBAABkcnMvZTJvRG9jLnhtbFBLBQYAAAAABgAGAFkBAAB3BQAAAAA=&#10;">
                <v:fill on="f" focussize="0,0"/>
                <v:stroke weight="0.39992125984252pt" color="#AAC8DF" joinstyle="round"/>
                <v:imagedata o:title=""/>
                <o:lock v:ext="edit" aspectratio="f"/>
                <v:textbox inset="0mm,0mm,0mm,0mm">
                  <w:txbxContent>
                    <w:p w14:paraId="6B926FAC">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279064D2">
      <w:pPr>
        <w:spacing w:before="55"/>
        <w:ind w:left="7908" w:right="0" w:firstLine="0"/>
        <w:jc w:val="left"/>
        <w:rPr>
          <w:sz w:val="12"/>
        </w:rPr>
      </w:pPr>
      <w:r>
        <w:rPr>
          <w:spacing w:val="-2"/>
          <w:sz w:val="12"/>
        </w:rPr>
        <w:t>NihonCommunicationSolutions</w:t>
      </w:r>
    </w:p>
    <w:p w14:paraId="3A59A0E2">
      <w:pPr>
        <w:pStyle w:val="7"/>
        <w:spacing w:before="438"/>
        <w:rPr>
          <w:sz w:val="44"/>
        </w:rPr>
      </w:pPr>
    </w:p>
    <w:p w14:paraId="5E6CB42F">
      <w:pPr>
        <w:pStyle w:val="2"/>
        <w:numPr>
          <w:ilvl w:val="0"/>
          <w:numId w:val="1"/>
        </w:numPr>
        <w:tabs>
          <w:tab w:val="left" w:pos="637"/>
        </w:tabs>
        <w:spacing w:before="0" w:after="0" w:line="240" w:lineRule="auto"/>
        <w:ind w:left="637" w:right="0" w:hanging="489"/>
        <w:jc w:val="left"/>
      </w:pPr>
      <w:r>
        <w:t xml:space="preserve">State and Session </w:t>
      </w:r>
      <w:r>
        <w:rPr>
          <w:spacing w:val="-2"/>
        </w:rPr>
        <w:t>Management</w:t>
      </w:r>
    </w:p>
    <w:p w14:paraId="46E16E62">
      <w:pPr>
        <w:pStyle w:val="7"/>
        <w:spacing w:before="241"/>
        <w:ind w:left="148"/>
      </w:pPr>
      <w:r>
        <w:t xml:space="preserve">The system uses role-based authentication to control </w:t>
      </w:r>
      <w:r>
        <w:rPr>
          <w:spacing w:val="-2"/>
        </w:rPr>
        <w:t>access.</w:t>
      </w:r>
    </w:p>
    <w:p w14:paraId="40BB7EE0">
      <w:pPr>
        <w:pStyle w:val="7"/>
        <w:spacing w:before="111"/>
      </w:pPr>
    </w:p>
    <w:p w14:paraId="394BBBD4">
      <w:pPr>
        <w:pStyle w:val="4"/>
        <w:ind w:left="148" w:firstLine="0"/>
      </w:pPr>
      <w:r>
        <w:t xml:space="preserve">Login &amp; </w:t>
      </w:r>
      <w:r>
        <w:rPr>
          <w:spacing w:val="-2"/>
        </w:rPr>
        <w:t>Authentication</w:t>
      </w:r>
    </w:p>
    <w:p w14:paraId="7CCCEE40">
      <w:pPr>
        <w:pStyle w:val="7"/>
        <w:spacing w:before="184" w:line="362" w:lineRule="auto"/>
        <w:ind w:left="148"/>
      </w:pPr>
      <w:r>
        <w:t>Users must log in with valid credentials. The system supports three roles: Admin, Cashier, and Customer Support. Access is restricted based on role permissions.</w:t>
      </w:r>
    </w:p>
    <w:p w14:paraId="4A9FA0CA">
      <w:pPr>
        <w:pStyle w:val="4"/>
        <w:spacing w:before="242"/>
        <w:ind w:left="148" w:firstLine="0"/>
      </w:pPr>
      <w:r>
        <w:t xml:space="preserve">Role-Based Access </w:t>
      </w:r>
      <w:r>
        <w:rPr>
          <w:spacing w:val="-2"/>
        </w:rPr>
        <w:t>Control</w:t>
      </w:r>
    </w:p>
    <w:p w14:paraId="37C8F9DC">
      <w:pPr>
        <w:pStyle w:val="7"/>
        <w:spacing w:before="183"/>
        <w:ind w:left="148"/>
      </w:pPr>
      <w:r>
        <w:rPr>
          <w:rFonts w:ascii="Arial"/>
          <w:b/>
        </w:rPr>
        <w:t xml:space="preserve">Admin: </w:t>
      </w:r>
      <w:r>
        <w:t xml:space="preserve">Full access (including audit logs and key </w:t>
      </w:r>
      <w:r>
        <w:rPr>
          <w:spacing w:val="-2"/>
        </w:rPr>
        <w:t>management)</w:t>
      </w:r>
    </w:p>
    <w:p w14:paraId="2C91DC4E">
      <w:pPr>
        <w:pStyle w:val="7"/>
        <w:spacing w:before="256"/>
        <w:ind w:left="148"/>
      </w:pPr>
      <w:r>
        <w:rPr>
          <w:rFonts w:ascii="Arial"/>
          <w:b/>
        </w:rPr>
        <w:t xml:space="preserve">Cashier: </w:t>
      </w:r>
      <w:r>
        <w:t xml:space="preserve">Access limited to billing and transaction messages at assigned till or </w:t>
      </w:r>
      <w:r>
        <w:rPr>
          <w:spacing w:val="-2"/>
        </w:rPr>
        <w:t>terminal</w:t>
      </w:r>
    </w:p>
    <w:p w14:paraId="55D1F64A">
      <w:pPr>
        <w:pStyle w:val="7"/>
        <w:spacing w:before="255" w:line="362" w:lineRule="auto"/>
        <w:ind w:left="148"/>
      </w:pPr>
      <w:r>
        <w:rPr>
          <w:rFonts w:ascii="Arial"/>
          <w:b/>
        </w:rPr>
        <w:t>Customer</w:t>
      </w:r>
      <w:r>
        <w:rPr>
          <w:rFonts w:ascii="Arial"/>
          <w:b/>
          <w:spacing w:val="40"/>
        </w:rPr>
        <w:t xml:space="preserve"> </w:t>
      </w:r>
      <w:r>
        <w:rPr>
          <w:rFonts w:ascii="Arial"/>
          <w:b/>
        </w:rPr>
        <w:t>Support:</w:t>
      </w:r>
      <w:r>
        <w:rPr>
          <w:rFonts w:ascii="Arial"/>
          <w:b/>
          <w:spacing w:val="40"/>
        </w:rPr>
        <w:t xml:space="preserve"> </w:t>
      </w:r>
      <w:r>
        <w:t>Access</w:t>
      </w:r>
      <w:r>
        <w:rPr>
          <w:spacing w:val="40"/>
        </w:rPr>
        <w:t xml:space="preserve"> </w:t>
      </w:r>
      <w:r>
        <w:t>limited</w:t>
      </w:r>
      <w:r>
        <w:rPr>
          <w:spacing w:val="40"/>
        </w:rPr>
        <w:t xml:space="preserve"> </w:t>
      </w:r>
      <w:r>
        <w:t>to</w:t>
      </w:r>
      <w:r>
        <w:rPr>
          <w:spacing w:val="40"/>
        </w:rPr>
        <w:t xml:space="preserve"> </w:t>
      </w:r>
      <w:r>
        <w:t>customer</w:t>
      </w:r>
      <w:r>
        <w:rPr>
          <w:spacing w:val="40"/>
        </w:rPr>
        <w:t xml:space="preserve"> </w:t>
      </w:r>
      <w:r>
        <w:t>communication</w:t>
      </w:r>
      <w:r>
        <w:rPr>
          <w:spacing w:val="40"/>
        </w:rPr>
        <w:t xml:space="preserve"> </w:t>
      </w:r>
      <w:r>
        <w:t>messages;</w:t>
      </w:r>
      <w:r>
        <w:rPr>
          <w:spacing w:val="40"/>
        </w:rPr>
        <w:t xml:space="preserve"> </w:t>
      </w:r>
      <w:r>
        <w:t>no</w:t>
      </w:r>
      <w:r>
        <w:rPr>
          <w:spacing w:val="40"/>
        </w:rPr>
        <w:t xml:space="preserve"> </w:t>
      </w:r>
      <w:r>
        <w:t>access</w:t>
      </w:r>
      <w:r>
        <w:rPr>
          <w:spacing w:val="40"/>
        </w:rPr>
        <w:t xml:space="preserve"> </w:t>
      </w:r>
      <w:r>
        <w:t>to billing or financial data</w:t>
      </w:r>
    </w:p>
    <w:p w14:paraId="48335714">
      <w:pPr>
        <w:pStyle w:val="4"/>
        <w:spacing w:before="242"/>
        <w:ind w:left="148" w:firstLine="0"/>
      </w:pPr>
      <w:r>
        <w:t xml:space="preserve">Session </w:t>
      </w:r>
      <w:r>
        <w:rPr>
          <w:spacing w:val="-2"/>
        </w:rPr>
        <w:t>Handling</w:t>
      </w:r>
    </w:p>
    <w:p w14:paraId="717E796A">
      <w:pPr>
        <w:pStyle w:val="7"/>
        <w:spacing w:before="183"/>
        <w:ind w:left="148"/>
      </w:pPr>
      <w:r>
        <w:t xml:space="preserve">Session data is stored in browser memory (localStorage) and cleared on </w:t>
      </w:r>
      <w:r>
        <w:rPr>
          <w:spacing w:val="-2"/>
        </w:rPr>
        <w:t>logout.</w:t>
      </w:r>
    </w:p>
    <w:p w14:paraId="3C8CF606">
      <w:pPr>
        <w:pStyle w:val="7"/>
        <w:spacing w:before="112"/>
      </w:pPr>
    </w:p>
    <w:p w14:paraId="1BC07427">
      <w:pPr>
        <w:pStyle w:val="4"/>
        <w:ind w:left="148" w:firstLine="0"/>
      </w:pPr>
      <w:r>
        <w:t xml:space="preserve">Audit </w:t>
      </w:r>
      <w:r>
        <w:rPr>
          <w:spacing w:val="-2"/>
        </w:rPr>
        <w:t>Trail</w:t>
      </w:r>
    </w:p>
    <w:p w14:paraId="04C1054C">
      <w:pPr>
        <w:pStyle w:val="7"/>
        <w:spacing w:before="184" w:line="362" w:lineRule="auto"/>
        <w:ind w:left="148"/>
      </w:pPr>
      <w:r>
        <w:t>Key actions (login, logout, message activity, failed login attempts) are logged with timestamps. Audit logs are accessible only to Admins.</w:t>
      </w:r>
    </w:p>
    <w:p w14:paraId="4B42BAB3">
      <w:pPr>
        <w:pStyle w:val="7"/>
        <w:rPr>
          <w:sz w:val="15"/>
        </w:rPr>
      </w:pPr>
    </w:p>
    <w:p w14:paraId="69ADAAA8">
      <w:pPr>
        <w:pStyle w:val="7"/>
        <w:rPr>
          <w:sz w:val="15"/>
        </w:rPr>
      </w:pPr>
    </w:p>
    <w:p w14:paraId="068A32F7">
      <w:pPr>
        <w:pStyle w:val="7"/>
        <w:rPr>
          <w:sz w:val="15"/>
        </w:rPr>
      </w:pPr>
    </w:p>
    <w:p w14:paraId="0632E15B">
      <w:pPr>
        <w:pStyle w:val="7"/>
        <w:rPr>
          <w:sz w:val="15"/>
        </w:rPr>
      </w:pPr>
    </w:p>
    <w:p w14:paraId="329F53AC">
      <w:pPr>
        <w:pStyle w:val="7"/>
        <w:rPr>
          <w:sz w:val="15"/>
        </w:rPr>
      </w:pPr>
    </w:p>
    <w:p w14:paraId="5D372612">
      <w:pPr>
        <w:pStyle w:val="7"/>
        <w:rPr>
          <w:sz w:val="15"/>
        </w:rPr>
      </w:pPr>
    </w:p>
    <w:p w14:paraId="3D9BB460">
      <w:pPr>
        <w:pStyle w:val="7"/>
        <w:rPr>
          <w:sz w:val="15"/>
        </w:rPr>
      </w:pPr>
    </w:p>
    <w:p w14:paraId="0694E62F">
      <w:pPr>
        <w:pStyle w:val="7"/>
        <w:rPr>
          <w:sz w:val="15"/>
        </w:rPr>
      </w:pPr>
    </w:p>
    <w:p w14:paraId="2593FD74">
      <w:pPr>
        <w:pStyle w:val="7"/>
        <w:rPr>
          <w:sz w:val="15"/>
        </w:rPr>
      </w:pPr>
    </w:p>
    <w:p w14:paraId="1D5B89A8">
      <w:pPr>
        <w:pStyle w:val="7"/>
        <w:rPr>
          <w:sz w:val="15"/>
        </w:rPr>
      </w:pPr>
    </w:p>
    <w:p w14:paraId="14BE35D2">
      <w:pPr>
        <w:pStyle w:val="7"/>
        <w:rPr>
          <w:sz w:val="15"/>
        </w:rPr>
      </w:pPr>
    </w:p>
    <w:p w14:paraId="10018261">
      <w:pPr>
        <w:pStyle w:val="7"/>
        <w:rPr>
          <w:sz w:val="15"/>
        </w:rPr>
      </w:pPr>
    </w:p>
    <w:p w14:paraId="577035B3">
      <w:pPr>
        <w:pStyle w:val="7"/>
        <w:rPr>
          <w:sz w:val="15"/>
        </w:rPr>
      </w:pPr>
    </w:p>
    <w:p w14:paraId="723FAD23">
      <w:pPr>
        <w:pStyle w:val="7"/>
        <w:rPr>
          <w:sz w:val="15"/>
        </w:rPr>
      </w:pPr>
    </w:p>
    <w:p w14:paraId="1266DB0C">
      <w:pPr>
        <w:pStyle w:val="7"/>
        <w:rPr>
          <w:sz w:val="15"/>
        </w:rPr>
      </w:pPr>
    </w:p>
    <w:p w14:paraId="33D354B4">
      <w:pPr>
        <w:pStyle w:val="7"/>
        <w:rPr>
          <w:sz w:val="15"/>
        </w:rPr>
      </w:pPr>
    </w:p>
    <w:p w14:paraId="6CA0EFBF">
      <w:pPr>
        <w:pStyle w:val="7"/>
        <w:rPr>
          <w:sz w:val="15"/>
        </w:rPr>
      </w:pPr>
    </w:p>
    <w:p w14:paraId="2F343063">
      <w:pPr>
        <w:pStyle w:val="7"/>
        <w:rPr>
          <w:sz w:val="15"/>
        </w:rPr>
      </w:pPr>
    </w:p>
    <w:p w14:paraId="09067FC9">
      <w:pPr>
        <w:pStyle w:val="7"/>
        <w:rPr>
          <w:sz w:val="15"/>
        </w:rPr>
      </w:pPr>
    </w:p>
    <w:p w14:paraId="59ED85A2">
      <w:pPr>
        <w:pStyle w:val="7"/>
        <w:rPr>
          <w:sz w:val="15"/>
        </w:rPr>
      </w:pPr>
    </w:p>
    <w:p w14:paraId="1FD75285">
      <w:pPr>
        <w:pStyle w:val="7"/>
        <w:rPr>
          <w:sz w:val="15"/>
        </w:rPr>
      </w:pPr>
    </w:p>
    <w:p w14:paraId="54060DE5">
      <w:pPr>
        <w:pStyle w:val="7"/>
        <w:rPr>
          <w:sz w:val="15"/>
        </w:rPr>
      </w:pPr>
    </w:p>
    <w:p w14:paraId="5EA492BB">
      <w:pPr>
        <w:pStyle w:val="7"/>
        <w:rPr>
          <w:sz w:val="15"/>
        </w:rPr>
      </w:pPr>
    </w:p>
    <w:p w14:paraId="1A6C57F4">
      <w:pPr>
        <w:pStyle w:val="7"/>
        <w:rPr>
          <w:sz w:val="15"/>
        </w:rPr>
      </w:pPr>
    </w:p>
    <w:p w14:paraId="6F71786B">
      <w:pPr>
        <w:pStyle w:val="7"/>
        <w:rPr>
          <w:sz w:val="15"/>
        </w:rPr>
      </w:pPr>
    </w:p>
    <w:p w14:paraId="7C4D3F2D">
      <w:pPr>
        <w:pStyle w:val="7"/>
        <w:rPr>
          <w:sz w:val="15"/>
        </w:rPr>
      </w:pPr>
    </w:p>
    <w:p w14:paraId="4A805DA5">
      <w:pPr>
        <w:pStyle w:val="7"/>
        <w:rPr>
          <w:sz w:val="15"/>
        </w:rPr>
      </w:pPr>
    </w:p>
    <w:p w14:paraId="28E7272B">
      <w:pPr>
        <w:pStyle w:val="7"/>
        <w:rPr>
          <w:sz w:val="15"/>
        </w:rPr>
      </w:pPr>
    </w:p>
    <w:p w14:paraId="6C2AD6F4">
      <w:pPr>
        <w:pStyle w:val="7"/>
        <w:rPr>
          <w:sz w:val="15"/>
        </w:rPr>
      </w:pPr>
    </w:p>
    <w:p w14:paraId="0EE9073A">
      <w:pPr>
        <w:pStyle w:val="7"/>
        <w:rPr>
          <w:sz w:val="15"/>
        </w:rPr>
      </w:pPr>
    </w:p>
    <w:p w14:paraId="1A612862">
      <w:pPr>
        <w:pStyle w:val="7"/>
        <w:rPr>
          <w:sz w:val="15"/>
        </w:rPr>
      </w:pPr>
    </w:p>
    <w:p w14:paraId="21A8BF4C">
      <w:pPr>
        <w:pStyle w:val="7"/>
        <w:rPr>
          <w:sz w:val="15"/>
        </w:rPr>
      </w:pPr>
    </w:p>
    <w:p w14:paraId="40B70760">
      <w:pPr>
        <w:pStyle w:val="7"/>
        <w:rPr>
          <w:sz w:val="15"/>
        </w:rPr>
      </w:pPr>
    </w:p>
    <w:p w14:paraId="21581A1C">
      <w:pPr>
        <w:pStyle w:val="7"/>
        <w:rPr>
          <w:sz w:val="15"/>
        </w:rPr>
      </w:pPr>
    </w:p>
    <w:p w14:paraId="6C8E45EB">
      <w:pPr>
        <w:pStyle w:val="7"/>
        <w:rPr>
          <w:sz w:val="15"/>
        </w:rPr>
      </w:pPr>
    </w:p>
    <w:p w14:paraId="4CD50191">
      <w:pPr>
        <w:pStyle w:val="7"/>
        <w:rPr>
          <w:sz w:val="15"/>
        </w:rPr>
      </w:pPr>
    </w:p>
    <w:p w14:paraId="06F14620">
      <w:pPr>
        <w:pStyle w:val="7"/>
        <w:spacing w:before="171"/>
        <w:rPr>
          <w:sz w:val="15"/>
        </w:rPr>
      </w:pPr>
    </w:p>
    <w:p w14:paraId="054476C1">
      <w:pPr>
        <w:tabs>
          <w:tab w:val="right" w:pos="5010"/>
        </w:tabs>
        <w:spacing w:before="0"/>
        <w:ind w:left="28" w:right="0" w:firstLine="0"/>
        <w:jc w:val="left"/>
        <w:rPr>
          <w:sz w:val="18"/>
        </w:rPr>
      </w:pPr>
      <w:r>
        <w:rPr>
          <w:color w:val="545454"/>
          <w:sz w:val="15"/>
        </w:rPr>
        <w:t xml:space="preserve">Yenepoya University | PROJECT </w:t>
      </w:r>
      <w:r>
        <w:rPr>
          <w:color w:val="545454"/>
          <w:spacing w:val="-4"/>
          <w:sz w:val="15"/>
        </w:rPr>
        <w:t>2026</w:t>
      </w:r>
      <w:r>
        <w:rPr>
          <w:color w:val="545454"/>
          <w:sz w:val="15"/>
        </w:rPr>
        <w:tab/>
      </w:r>
      <w:r>
        <w:rPr>
          <w:color w:val="545454"/>
          <w:spacing w:val="-10"/>
          <w:sz w:val="18"/>
        </w:rPr>
        <w:t>7</w:t>
      </w:r>
    </w:p>
    <w:p w14:paraId="37277FE2">
      <w:pPr>
        <w:spacing w:after="0"/>
        <w:jc w:val="left"/>
        <w:rPr>
          <w:sz w:val="18"/>
        </w:rPr>
        <w:sectPr>
          <w:pgSz w:w="11910" w:h="16840"/>
          <w:pgMar w:top="360" w:right="992" w:bottom="280" w:left="992" w:header="720" w:footer="720" w:gutter="0"/>
          <w:cols w:space="720" w:num="1"/>
        </w:sectPr>
      </w:pPr>
    </w:p>
    <w:p w14:paraId="1D028EB8">
      <w:pPr>
        <w:pStyle w:val="3"/>
        <w:rPr>
          <w:u w:val="none"/>
        </w:rPr>
      </w:pPr>
      <w:r>
        <mc:AlternateContent>
          <mc:Choice Requires="wpg">
            <w:drawing>
              <wp:anchor distT="0" distB="0" distL="0" distR="0" simplePos="0" relativeHeight="251682816" behindDoc="1" locked="0" layoutInCell="1" allowOverlap="1">
                <wp:simplePos x="0" y="0"/>
                <wp:positionH relativeFrom="page">
                  <wp:posOffset>174625</wp:posOffset>
                </wp:positionH>
                <wp:positionV relativeFrom="page">
                  <wp:posOffset>174625</wp:posOffset>
                </wp:positionV>
                <wp:extent cx="7210425" cy="10342245"/>
                <wp:effectExtent l="0" t="0" r="0" b="0"/>
                <wp:wrapNone/>
                <wp:docPr id="67" name="Group 67"/>
                <wp:cNvGraphicFramePr/>
                <a:graphic xmlns:a="http://schemas.openxmlformats.org/drawingml/2006/main">
                  <a:graphicData uri="http://schemas.microsoft.com/office/word/2010/wordprocessingGroup">
                    <wpg:wgp>
                      <wpg:cNvGrpSpPr/>
                      <wpg:grpSpPr>
                        <a:xfrm>
                          <a:off x="0" y="0"/>
                          <a:ext cx="7210425" cy="10342245"/>
                          <a:chOff x="0" y="0"/>
                          <a:chExt cx="7210425" cy="10342245"/>
                        </a:xfrm>
                      </wpg:grpSpPr>
                      <wps:wsp>
                        <wps:cNvPr id="68" name="Graphic 68"/>
                        <wps:cNvSpPr/>
                        <wps:spPr>
                          <a:xfrm>
                            <a:off x="5080" y="5080"/>
                            <a:ext cx="7200265" cy="10332085"/>
                          </a:xfrm>
                          <a:custGeom>
                            <a:avLst/>
                            <a:gdLst/>
                            <a:ahLst/>
                            <a:cxnLst/>
                            <a:rect l="l" t="t" r="r" b="b"/>
                            <a:pathLst>
                              <a:path w="7200265" h="10332085">
                                <a:moveTo>
                                  <a:pt x="0" y="10331999"/>
                                </a:moveTo>
                                <a:lnTo>
                                  <a:pt x="7199999" y="10331999"/>
                                </a:lnTo>
                                <a:lnTo>
                                  <a:pt x="7199999" y="0"/>
                                </a:lnTo>
                                <a:lnTo>
                                  <a:pt x="0" y="0"/>
                                </a:lnTo>
                                <a:lnTo>
                                  <a:pt x="0" y="10331999"/>
                                </a:lnTo>
                                <a:close/>
                              </a:path>
                            </a:pathLst>
                          </a:custGeom>
                          <a:ln w="10160">
                            <a:solidFill>
                              <a:srgbClr val="000000"/>
                            </a:solidFill>
                            <a:prstDash val="solid"/>
                          </a:ln>
                        </wps:spPr>
                        <wps:bodyPr wrap="square" lIns="0" tIns="0" rIns="0" bIns="0" rtlCol="0">
                          <a:noAutofit/>
                        </wps:bodyPr>
                      </wps:wsp>
                      <wps:wsp>
                        <wps:cNvPr id="69" name="Graphic 69"/>
                        <wps:cNvSpPr/>
                        <wps:spPr>
                          <a:xfrm>
                            <a:off x="5080" y="581079"/>
                            <a:ext cx="7200265" cy="1270"/>
                          </a:xfrm>
                          <a:custGeom>
                            <a:avLst/>
                            <a:gdLst/>
                            <a:ahLst/>
                            <a:cxnLst/>
                            <a:rect l="l" t="t" r="r" b="b"/>
                            <a:pathLst>
                              <a:path w="7200265">
                                <a:moveTo>
                                  <a:pt x="0" y="0"/>
                                </a:moveTo>
                                <a:lnTo>
                                  <a:pt x="7200000" y="0"/>
                                </a:lnTo>
                              </a:path>
                            </a:pathLst>
                          </a:custGeom>
                          <a:ln w="7620">
                            <a:solidFill>
                              <a:srgbClr val="000000"/>
                            </a:solidFill>
                            <a:prstDash val="solid"/>
                          </a:ln>
                        </wps:spPr>
                        <wps:bodyPr wrap="square" lIns="0" tIns="0" rIns="0" bIns="0" rtlCol="0">
                          <a:noAutofit/>
                        </wps:bodyPr>
                      </wps:wsp>
                      <wps:wsp>
                        <wps:cNvPr id="70" name="Graphic 70"/>
                        <wps:cNvSpPr/>
                        <wps:spPr>
                          <a:xfrm>
                            <a:off x="473079" y="69879"/>
                            <a:ext cx="1728470" cy="446405"/>
                          </a:xfrm>
                          <a:custGeom>
                            <a:avLst/>
                            <a:gdLst/>
                            <a:ahLst/>
                            <a:cxnLst/>
                            <a:rect l="l" t="t" r="r" b="b"/>
                            <a:pathLst>
                              <a:path w="1728470" h="446405">
                                <a:moveTo>
                                  <a:pt x="1728000" y="0"/>
                                </a:moveTo>
                                <a:lnTo>
                                  <a:pt x="0" y="0"/>
                                </a:lnTo>
                                <a:lnTo>
                                  <a:pt x="0" y="446400"/>
                                </a:lnTo>
                                <a:lnTo>
                                  <a:pt x="1728000" y="446400"/>
                                </a:lnTo>
                                <a:lnTo>
                                  <a:pt x="1728000" y="0"/>
                                </a:lnTo>
                                <a:close/>
                              </a:path>
                            </a:pathLst>
                          </a:custGeom>
                          <a:solidFill>
                            <a:srgbClr val="D4E8F4"/>
                          </a:solidFill>
                        </wps:spPr>
                        <wps:bodyPr wrap="square" lIns="0" tIns="0" rIns="0" bIns="0" rtlCol="0">
                          <a:noAutofit/>
                        </wps:bodyPr>
                      </wps:wsp>
                      <wps:wsp>
                        <wps:cNvPr id="71" name="Graphic 71"/>
                        <wps:cNvSpPr/>
                        <wps:spPr>
                          <a:xfrm>
                            <a:off x="941080" y="123879"/>
                            <a:ext cx="1270" cy="338455"/>
                          </a:xfrm>
                          <a:custGeom>
                            <a:avLst/>
                            <a:gdLst/>
                            <a:ahLst/>
                            <a:cxnLst/>
                            <a:rect l="l" t="t" r="r" b="b"/>
                            <a:pathLst>
                              <a:path h="338455">
                                <a:moveTo>
                                  <a:pt x="0" y="338400"/>
                                </a:moveTo>
                                <a:lnTo>
                                  <a:pt x="0" y="0"/>
                                </a:lnTo>
                              </a:path>
                            </a:pathLst>
                          </a:custGeom>
                          <a:ln w="10160">
                            <a:solidFill>
                              <a:srgbClr val="1F4D95"/>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75pt;margin-top:13.75pt;height:814.35pt;width:567.75pt;mso-position-horizontal-relative:page;mso-position-vertical-relative:page;z-index:-251633664;mso-width-relative:page;mso-height-relative:page;" coordsize="7210425,10342245" o:gfxdata="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AfbhKf2QAAAAsBAAAPAAAAAAAAAAEAIAAAACIA&#10;AABkcnMvZG93bnJldi54bWxQSwECFAAUAAAACACHTuJAZTAL8pcDAAC2DgAADgAAAAAAAAABACAA&#10;AAAoAQAAZHJzL2Uyb0RvYy54bWxQSwUGAAAAAAYABgBZAQAAMQcAAAAA&#10;">
                <o:lock v:ext="edit" aspectratio="f"/>
                <v:shape id="Graphic 68" o:spid="_x0000_s1026" o:spt="100" style="position:absolute;left:5080;top:5080;height:10332085;width:7200265;" filled="f" stroked="t" coordsize="7200265,10332085" o:gfxdata="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sxc+8AAAA&#10;2wAAAA8AAAAAAAAAAQAgAAAAIgAAAGRycy9kb3ducmV2LnhtbFBLAQIUABQAAAAIAIdO4kAzLwWe&#10;OwAAADkAAAAQAAAAAAAAAAEAIAAAAAsBAABkcnMvc2hhcGV4bWwueG1sUEsFBgAAAAAGAAYAWwEA&#10;ALUDAAAAAA==&#10;" path="m0,10331999l7199999,10331999,7199999,0,0,0,0,10331999xe">
                  <v:fill on="f" focussize="0,0"/>
                  <v:stroke weight="0.8pt" color="#000000" joinstyle="round"/>
                  <v:imagedata o:title=""/>
                  <o:lock v:ext="edit" aspectratio="f"/>
                  <v:textbox inset="0mm,0mm,0mm,0mm"/>
                </v:shape>
                <v:shape id="Graphic 69" o:spid="_x0000_s1026" o:spt="100" style="position:absolute;left:5080;top:581079;height:1270;width:7200265;" filled="f" stroked="t" coordsize="7200265,1" o:gfxdata="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Y8ir4A&#10;AADbAAAADwAAAAAAAAABACAAAAAiAAAAZHJzL2Rvd25yZXYueG1sUEsBAhQAFAAAAAgAh07iQDMv&#10;BZ47AAAAOQAAABAAAAAAAAAAAQAgAAAADQEAAGRycy9zaGFwZXhtbC54bWxQSwUGAAAAAAYABgBb&#10;AQAAtwMAAAAA&#10;" path="m0,0l7200000,0e">
                  <v:fill on="f" focussize="0,0"/>
                  <v:stroke weight="0.6pt" color="#000000" joinstyle="round"/>
                  <v:imagedata o:title=""/>
                  <o:lock v:ext="edit" aspectratio="f"/>
                  <v:textbox inset="0mm,0mm,0mm,0mm"/>
                </v:shape>
                <v:shape id="Graphic 70" o:spid="_x0000_s1026" o:spt="100" style="position:absolute;left:473079;top:69879;height:446405;width:1728470;" fillcolor="#D4E8F4" filled="t" stroked="f" coordsize="1728470,446405" o:gfxdata="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0kua8AAAA&#10;2wAAAA8AAAAAAAAAAQAgAAAAIgAAAGRycy9kb3ducmV2LnhtbFBLAQIUABQAAAAIAIdO4kAzLwWe&#10;OwAAADkAAAAQAAAAAAAAAAEAIAAAAAsBAABkcnMvc2hhcGV4bWwueG1sUEsFBgAAAAAGAAYAWwEA&#10;ALUDAAAAAA==&#10;" path="m1728000,0l0,0,0,446400,1728000,446400,1728000,0xe">
                  <v:fill on="t" focussize="0,0"/>
                  <v:stroke on="f"/>
                  <v:imagedata o:title=""/>
                  <o:lock v:ext="edit" aspectratio="f"/>
                  <v:textbox inset="0mm,0mm,0mm,0mm"/>
                </v:shape>
                <v:shape id="Graphic 71" o:spid="_x0000_s1026" o:spt="100" style="position:absolute;left:941080;top:123879;height:338455;width:1270;" filled="f" stroked="t" coordsize="1,338455" o:gfxdata="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y2nH&#10;wAAAANsAAAAPAAAAAAAAAAEAIAAAACIAAABkcnMvZG93bnJldi54bWxQSwECFAAUAAAACACHTuJA&#10;My8FnjsAAAA5AAAAEAAAAAAAAAABACAAAAAPAQAAZHJzL3NoYXBleG1sLnhtbFBLBQYAAAAABgAG&#10;AFsBAAC5AwAAAAA=&#10;" path="m0,338400l0,0e">
                  <v:fill on="f" focussize="0,0"/>
                  <v:stroke weight="0.8pt" color="#1F4D95" joinstyle="round"/>
                  <v:imagedata o:title=""/>
                  <o:lock v:ext="edit" aspectratio="f"/>
                  <v:textbox inset="0mm,0mm,0mm,0mm"/>
                </v:shape>
              </v:group>
            </w:pict>
          </mc:Fallback>
        </mc:AlternateContent>
      </w:r>
      <w:r>
        <mc:AlternateContent>
          <mc:Choice Requires="wps">
            <w:drawing>
              <wp:anchor distT="0" distB="0" distL="0" distR="0" simplePos="0" relativeHeight="251671552" behindDoc="0" locked="0" layoutInCell="1" allowOverlap="1">
                <wp:simplePos x="0" y="0"/>
                <wp:positionH relativeFrom="page">
                  <wp:posOffset>647700</wp:posOffset>
                </wp:positionH>
                <wp:positionV relativeFrom="paragraph">
                  <wp:posOffset>4445</wp:posOffset>
                </wp:positionV>
                <wp:extent cx="1728470" cy="446405"/>
                <wp:effectExtent l="0" t="0" r="0" b="0"/>
                <wp:wrapNone/>
                <wp:docPr id="72" name="Textbox 72"/>
                <wp:cNvGraphicFramePr/>
                <a:graphic xmlns:a="http://schemas.openxmlformats.org/drawingml/2006/main">
                  <a:graphicData uri="http://schemas.microsoft.com/office/word/2010/wordprocessingShape">
                    <wps:wsp>
                      <wps:cNvSpPr txBox="1"/>
                      <wps:spPr>
                        <a:xfrm>
                          <a:off x="0" y="0"/>
                          <a:ext cx="1728470" cy="446405"/>
                        </a:xfrm>
                        <a:prstGeom prst="rect">
                          <a:avLst/>
                        </a:prstGeom>
                        <a:ln w="5079">
                          <a:solidFill>
                            <a:srgbClr val="AAC8DF"/>
                          </a:solidFill>
                          <a:prstDash val="solid"/>
                        </a:ln>
                      </wps:spPr>
                      <wps:txbx>
                        <w:txbxContent>
                          <w:p w14:paraId="23E85A72">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wps:txbx>
                      <wps:bodyPr wrap="square" lIns="0" tIns="0" rIns="0" bIns="0" rtlCol="0">
                        <a:noAutofit/>
                      </wps:bodyPr>
                    </wps:wsp>
                  </a:graphicData>
                </a:graphic>
              </wp:anchor>
            </w:drawing>
          </mc:Choice>
          <mc:Fallback>
            <w:pict>
              <v:shape id="Textbox 72" o:spid="_x0000_s1026" o:spt="202" type="#_x0000_t202" style="position:absolute;left:0pt;margin-left:51pt;margin-top:0.35pt;height:35.15pt;width:136.1pt;mso-position-horizontal-relative:page;z-index:251671552;mso-width-relative:page;mso-height-relative:page;" filled="f" stroked="t" coordsize="21600,21600" o:gfxdata="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c+5rnSAAAABwEAAA8A&#10;AAAAAAAAAQAgAAAAIgAAAGRycy9kb3ducmV2LnhtbFBLAQIUABQAAAAIAIdO4kDder995AEAANkD&#10;AAAOAAAAAAAAAAEAIAAAACEBAABkcnMvZTJvRG9jLnhtbFBLBQYAAAAABgAGAFkBAAB3BQAAAAA=&#10;">
                <v:fill on="f" focussize="0,0"/>
                <v:stroke weight="0.39992125984252pt" color="#AAC8DF" joinstyle="round"/>
                <v:imagedata o:title=""/>
                <o:lock v:ext="edit" aspectratio="f"/>
                <v:textbox inset="0mm,0mm,0mm,0mm">
                  <w:txbxContent>
                    <w:p w14:paraId="23E85A72">
                      <w:pPr>
                        <w:tabs>
                          <w:tab w:val="left" w:pos="846"/>
                        </w:tabs>
                        <w:spacing w:before="108"/>
                        <w:ind w:left="120" w:right="0" w:firstLine="0"/>
                        <w:jc w:val="left"/>
                        <w:rPr>
                          <w:sz w:val="12"/>
                        </w:rPr>
                      </w:pPr>
                      <w:r>
                        <w:rPr>
                          <w:rFonts w:ascii="Arial"/>
                          <w:b/>
                          <w:color w:val="1F4D95"/>
                          <w:spacing w:val="-5"/>
                          <w:sz w:val="24"/>
                        </w:rPr>
                        <w:t>IBM</w:t>
                      </w:r>
                      <w:r>
                        <w:rPr>
                          <w:rFonts w:ascii="Arial"/>
                          <w:b/>
                          <w:color w:val="1F4D95"/>
                          <w:sz w:val="24"/>
                        </w:rPr>
                        <w:tab/>
                      </w:r>
                      <w:r>
                        <w:rPr>
                          <w:sz w:val="12"/>
                        </w:rPr>
                        <w:t>Innovation</w:t>
                      </w:r>
                      <w:r>
                        <w:rPr>
                          <w:spacing w:val="11"/>
                          <w:sz w:val="12"/>
                        </w:rPr>
                        <w:t xml:space="preserve"> </w:t>
                      </w:r>
                      <w:r>
                        <w:rPr>
                          <w:sz w:val="12"/>
                        </w:rPr>
                        <w:t>Centre</w:t>
                      </w:r>
                      <w:r>
                        <w:rPr>
                          <w:spacing w:val="12"/>
                          <w:sz w:val="12"/>
                        </w:rPr>
                        <w:t xml:space="preserve"> </w:t>
                      </w:r>
                      <w:r>
                        <w:rPr>
                          <w:sz w:val="12"/>
                        </w:rPr>
                        <w:t>for</w:t>
                      </w:r>
                      <w:r>
                        <w:rPr>
                          <w:spacing w:val="11"/>
                          <w:sz w:val="12"/>
                        </w:rPr>
                        <w:t xml:space="preserve"> </w:t>
                      </w:r>
                      <w:r>
                        <w:rPr>
                          <w:spacing w:val="-2"/>
                          <w:sz w:val="12"/>
                        </w:rPr>
                        <w:t>Education</w:t>
                      </w:r>
                    </w:p>
                  </w:txbxContent>
                </v:textbox>
              </v:shape>
            </w:pict>
          </mc:Fallback>
        </mc:AlternateContent>
      </w:r>
      <w:r>
        <w:rPr>
          <w:color w:val="1F4D95"/>
          <w:spacing w:val="-5"/>
          <w:u w:val="single" w:color="1F4D95"/>
        </w:rPr>
        <w:t>NCS</w:t>
      </w:r>
    </w:p>
    <w:p w14:paraId="3539F306">
      <w:pPr>
        <w:spacing w:before="55"/>
        <w:ind w:left="7908" w:right="0" w:firstLine="0"/>
        <w:jc w:val="left"/>
        <w:rPr>
          <w:sz w:val="12"/>
        </w:rPr>
      </w:pPr>
      <w:r>
        <w:rPr>
          <w:spacing w:val="-2"/>
          <w:sz w:val="12"/>
        </w:rPr>
        <w:t>NihonCommunicationSolutions</w:t>
      </w:r>
    </w:p>
    <w:p w14:paraId="2BDE6AB8">
      <w:pPr>
        <w:pStyle w:val="7"/>
        <w:spacing w:before="438"/>
        <w:rPr>
          <w:sz w:val="44"/>
        </w:rPr>
      </w:pPr>
    </w:p>
    <w:p w14:paraId="3D0D66CD">
      <w:pPr>
        <w:pStyle w:val="2"/>
        <w:numPr>
          <w:ilvl w:val="0"/>
          <w:numId w:val="1"/>
        </w:numPr>
        <w:tabs>
          <w:tab w:val="left" w:pos="637"/>
        </w:tabs>
        <w:spacing w:before="0" w:after="0" w:line="240" w:lineRule="auto"/>
        <w:ind w:left="637" w:right="0" w:hanging="489"/>
        <w:jc w:val="left"/>
      </w:pPr>
      <w:r>
        <w:t xml:space="preserve">Non-Functional </w:t>
      </w:r>
      <w:r>
        <w:rPr>
          <w:spacing w:val="-2"/>
        </w:rPr>
        <w:t>Requirements</w:t>
      </w:r>
    </w:p>
    <w:p w14:paraId="217D96B9">
      <w:pPr>
        <w:pStyle w:val="4"/>
        <w:numPr>
          <w:ilvl w:val="1"/>
          <w:numId w:val="1"/>
        </w:numPr>
        <w:tabs>
          <w:tab w:val="left" w:pos="548"/>
        </w:tabs>
        <w:spacing w:before="321" w:after="0" w:line="240" w:lineRule="auto"/>
        <w:ind w:left="548" w:right="0" w:hanging="400"/>
        <w:jc w:val="left"/>
      </w:pPr>
      <w:r>
        <w:t xml:space="preserve">Security </w:t>
      </w:r>
      <w:r>
        <w:rPr>
          <w:spacing w:val="-2"/>
        </w:rPr>
        <w:t>Aspects</w:t>
      </w:r>
    </w:p>
    <w:p w14:paraId="3E50B212">
      <w:pPr>
        <w:pStyle w:val="7"/>
        <w:spacing w:before="184" w:line="472" w:lineRule="auto"/>
        <w:ind w:left="148" w:right="5221"/>
      </w:pPr>
      <w:r>
        <w:t>Implements</w:t>
      </w:r>
      <w:r>
        <w:rPr>
          <w:spacing w:val="-12"/>
        </w:rPr>
        <w:t xml:space="preserve"> </w:t>
      </w:r>
      <w:r>
        <w:t>End-to-End</w:t>
      </w:r>
      <w:r>
        <w:rPr>
          <w:spacing w:val="-12"/>
        </w:rPr>
        <w:t xml:space="preserve"> </w:t>
      </w:r>
      <w:r>
        <w:t>Encryption</w:t>
      </w:r>
      <w:r>
        <w:rPr>
          <w:spacing w:val="-12"/>
        </w:rPr>
        <w:t xml:space="preserve"> </w:t>
      </w:r>
      <w:r>
        <w:t>(E2EE) Ensures confidentiality of messages Prevents storage of plain text data</w:t>
      </w:r>
    </w:p>
    <w:p w14:paraId="06FE9AAE">
      <w:pPr>
        <w:pStyle w:val="7"/>
        <w:spacing w:line="472" w:lineRule="auto"/>
        <w:ind w:left="148" w:right="3967"/>
      </w:pPr>
      <w:r>
        <w:t>Uses a secret key for encryption and decryption</w:t>
      </w:r>
      <w:r>
        <w:rPr>
          <w:spacing w:val="40"/>
        </w:rPr>
        <w:t xml:space="preserve"> </w:t>
      </w:r>
      <w:r>
        <w:t>Provides</w:t>
      </w:r>
      <w:r>
        <w:rPr>
          <w:spacing w:val="-6"/>
        </w:rPr>
        <w:t xml:space="preserve"> </w:t>
      </w:r>
      <w:r>
        <w:t>role-based</w:t>
      </w:r>
      <w:r>
        <w:rPr>
          <w:spacing w:val="-6"/>
        </w:rPr>
        <w:t xml:space="preserve"> </w:t>
      </w:r>
      <w:r>
        <w:t>access</w:t>
      </w:r>
      <w:r>
        <w:rPr>
          <w:spacing w:val="-6"/>
        </w:rPr>
        <w:t xml:space="preserve"> </w:t>
      </w:r>
      <w:r>
        <w:t>control</w:t>
      </w:r>
      <w:r>
        <w:rPr>
          <w:spacing w:val="-6"/>
        </w:rPr>
        <w:t xml:space="preserve"> </w:t>
      </w:r>
      <w:r>
        <w:t>for</w:t>
      </w:r>
      <w:r>
        <w:rPr>
          <w:spacing w:val="-6"/>
        </w:rPr>
        <w:t xml:space="preserve"> </w:t>
      </w:r>
      <w:r>
        <w:t>secure</w:t>
      </w:r>
      <w:r>
        <w:rPr>
          <w:spacing w:val="-6"/>
        </w:rPr>
        <w:t xml:space="preserve"> </w:t>
      </w:r>
      <w:r>
        <w:t>operations</w:t>
      </w:r>
    </w:p>
    <w:p w14:paraId="7C1D936B">
      <w:pPr>
        <w:pStyle w:val="7"/>
        <w:spacing w:before="251"/>
      </w:pPr>
    </w:p>
    <w:p w14:paraId="6F1670CA">
      <w:pPr>
        <w:pStyle w:val="4"/>
        <w:numPr>
          <w:ilvl w:val="1"/>
          <w:numId w:val="1"/>
        </w:numPr>
        <w:tabs>
          <w:tab w:val="left" w:pos="548"/>
        </w:tabs>
        <w:spacing w:before="0" w:after="0" w:line="240" w:lineRule="auto"/>
        <w:ind w:left="548" w:right="0" w:hanging="400"/>
        <w:jc w:val="left"/>
      </w:pPr>
      <w:r>
        <w:t xml:space="preserve">Performance </w:t>
      </w:r>
      <w:r>
        <w:rPr>
          <w:spacing w:val="-2"/>
        </w:rPr>
        <w:t>Aspects</w:t>
      </w:r>
    </w:p>
    <w:p w14:paraId="2EF032C2">
      <w:pPr>
        <w:pStyle w:val="7"/>
        <w:spacing w:before="183" w:line="472" w:lineRule="auto"/>
        <w:ind w:left="148" w:right="3774"/>
      </w:pPr>
      <w:r>
        <w:t>Fast</w:t>
      </w:r>
      <w:r>
        <w:rPr>
          <w:spacing w:val="-6"/>
        </w:rPr>
        <w:t xml:space="preserve"> </w:t>
      </w:r>
      <w:r>
        <w:t>execution</w:t>
      </w:r>
      <w:r>
        <w:rPr>
          <w:spacing w:val="-6"/>
        </w:rPr>
        <w:t xml:space="preserve"> </w:t>
      </w:r>
      <w:r>
        <w:t>of</w:t>
      </w:r>
      <w:r>
        <w:rPr>
          <w:spacing w:val="-6"/>
        </w:rPr>
        <w:t xml:space="preserve"> </w:t>
      </w:r>
      <w:r>
        <w:t>encryption</w:t>
      </w:r>
      <w:r>
        <w:rPr>
          <w:spacing w:val="-6"/>
        </w:rPr>
        <w:t xml:space="preserve"> </w:t>
      </w:r>
      <w:r>
        <w:t>and</w:t>
      </w:r>
      <w:r>
        <w:rPr>
          <w:spacing w:val="-6"/>
        </w:rPr>
        <w:t xml:space="preserve"> </w:t>
      </w:r>
      <w:r>
        <w:t>decryption</w:t>
      </w:r>
      <w:r>
        <w:rPr>
          <w:spacing w:val="-6"/>
        </w:rPr>
        <w:t xml:space="preserve"> </w:t>
      </w:r>
      <w:r>
        <w:t>operations Minimal response time for user actions</w:t>
      </w:r>
    </w:p>
    <w:p w14:paraId="3588CAF7">
      <w:pPr>
        <w:pStyle w:val="7"/>
        <w:spacing w:line="262" w:lineRule="exact"/>
        <w:ind w:left="148"/>
      </w:pPr>
      <w:r>
        <w:t xml:space="preserve">Efficient handling of data storage and </w:t>
      </w:r>
      <w:r>
        <w:rPr>
          <w:spacing w:val="-2"/>
        </w:rPr>
        <w:t>retrieval</w:t>
      </w:r>
    </w:p>
    <w:p w14:paraId="5EB89C76">
      <w:pPr>
        <w:pStyle w:val="7"/>
      </w:pPr>
    </w:p>
    <w:p w14:paraId="5FC9E8AE">
      <w:pPr>
        <w:pStyle w:val="7"/>
        <w:spacing w:before="247"/>
      </w:pPr>
    </w:p>
    <w:p w14:paraId="3F33B2CA">
      <w:pPr>
        <w:pStyle w:val="4"/>
        <w:numPr>
          <w:ilvl w:val="1"/>
          <w:numId w:val="1"/>
        </w:numPr>
        <w:tabs>
          <w:tab w:val="left" w:pos="548"/>
        </w:tabs>
        <w:spacing w:before="0" w:after="0" w:line="240" w:lineRule="auto"/>
        <w:ind w:left="548" w:right="0" w:hanging="400"/>
        <w:jc w:val="left"/>
      </w:pPr>
      <w:r>
        <w:rPr>
          <w:spacing w:val="-2"/>
        </w:rPr>
        <w:t>Usability</w:t>
      </w:r>
    </w:p>
    <w:p w14:paraId="2FDEDB2F">
      <w:pPr>
        <w:pStyle w:val="7"/>
        <w:spacing w:before="184" w:line="472" w:lineRule="auto"/>
        <w:ind w:left="148" w:right="5846"/>
      </w:pPr>
      <w:r>
        <w:t>Simple and user-friendly interface Easy</w:t>
      </w:r>
      <w:r>
        <w:rPr>
          <w:spacing w:val="-7"/>
        </w:rPr>
        <w:t xml:space="preserve"> </w:t>
      </w:r>
      <w:r>
        <w:t>navigation</w:t>
      </w:r>
      <w:r>
        <w:rPr>
          <w:spacing w:val="-7"/>
        </w:rPr>
        <w:t xml:space="preserve"> </w:t>
      </w:r>
      <w:r>
        <w:t>for</w:t>
      </w:r>
      <w:r>
        <w:rPr>
          <w:spacing w:val="-7"/>
        </w:rPr>
        <w:t xml:space="preserve"> </w:t>
      </w:r>
      <w:r>
        <w:t>different</w:t>
      </w:r>
      <w:r>
        <w:rPr>
          <w:spacing w:val="-7"/>
        </w:rPr>
        <w:t xml:space="preserve"> </w:t>
      </w:r>
      <w:r>
        <w:t>user</w:t>
      </w:r>
      <w:r>
        <w:rPr>
          <w:spacing w:val="-7"/>
        </w:rPr>
        <w:t xml:space="preserve"> </w:t>
      </w:r>
      <w:r>
        <w:t>roles</w:t>
      </w:r>
    </w:p>
    <w:p w14:paraId="47CC849D">
      <w:pPr>
        <w:pStyle w:val="7"/>
        <w:spacing w:line="262" w:lineRule="exact"/>
        <w:ind w:left="148"/>
      </w:pPr>
      <w:r>
        <w:t xml:space="preserve">Clear display of input and output </w:t>
      </w:r>
      <w:r>
        <w:rPr>
          <w:spacing w:val="-2"/>
        </w:rPr>
        <w:t>messages</w:t>
      </w:r>
    </w:p>
    <w:p w14:paraId="09668BDD">
      <w:pPr>
        <w:pStyle w:val="7"/>
      </w:pPr>
    </w:p>
    <w:p w14:paraId="5C8A3B81">
      <w:pPr>
        <w:pStyle w:val="7"/>
      </w:pPr>
    </w:p>
    <w:p w14:paraId="6A951649">
      <w:pPr>
        <w:pStyle w:val="7"/>
      </w:pPr>
    </w:p>
    <w:p w14:paraId="2D72F865">
      <w:pPr>
        <w:pStyle w:val="7"/>
        <w:spacing w:before="50"/>
      </w:pPr>
    </w:p>
    <w:p w14:paraId="7902DBF3">
      <w:pPr>
        <w:pStyle w:val="2"/>
        <w:numPr>
          <w:ilvl w:val="0"/>
          <w:numId w:val="1"/>
        </w:numPr>
        <w:tabs>
          <w:tab w:val="left" w:pos="637"/>
        </w:tabs>
        <w:spacing w:before="0" w:after="0" w:line="240" w:lineRule="auto"/>
        <w:ind w:left="637" w:right="0" w:hanging="489"/>
        <w:jc w:val="left"/>
      </w:pPr>
      <w:r>
        <w:rPr>
          <w:spacing w:val="-2"/>
        </w:rPr>
        <w:t>References</w:t>
      </w:r>
    </w:p>
    <w:p w14:paraId="1CA627D5">
      <w:pPr>
        <w:pStyle w:val="7"/>
        <w:spacing w:before="241" w:line="472" w:lineRule="auto"/>
        <w:ind w:left="148" w:right="6154"/>
      </w:pPr>
      <w:r>
        <w:t>Python Official Documentation Flask</w:t>
      </w:r>
      <w:r>
        <w:rPr>
          <w:spacing w:val="-16"/>
        </w:rPr>
        <w:t xml:space="preserve"> </w:t>
      </w:r>
      <w:r>
        <w:t>Framework</w:t>
      </w:r>
      <w:r>
        <w:rPr>
          <w:spacing w:val="-16"/>
        </w:rPr>
        <w:t xml:space="preserve"> </w:t>
      </w:r>
      <w:r>
        <w:t>Documentation</w:t>
      </w:r>
    </w:p>
    <w:p w14:paraId="374F9119">
      <w:pPr>
        <w:pStyle w:val="7"/>
        <w:spacing w:line="472" w:lineRule="auto"/>
        <w:ind w:left="148" w:right="4531"/>
      </w:pPr>
      <w:r>
        <w:t xml:space="preserve">Cryptography Library (Fernet) Documentation Visual Studio Code (VS Code) </w:t>
      </w:r>
      <w:r>
        <w:rPr>
          <w:spacing w:val="-2"/>
        </w:rPr>
        <w:t>Documentation</w:t>
      </w:r>
    </w:p>
    <w:p w14:paraId="1469DB14">
      <w:pPr>
        <w:pStyle w:val="7"/>
        <w:rPr>
          <w:sz w:val="15"/>
        </w:rPr>
      </w:pPr>
    </w:p>
    <w:p w14:paraId="7D7609D0">
      <w:pPr>
        <w:pStyle w:val="7"/>
        <w:rPr>
          <w:sz w:val="15"/>
        </w:rPr>
      </w:pPr>
    </w:p>
    <w:p w14:paraId="6C489E03">
      <w:pPr>
        <w:pStyle w:val="7"/>
        <w:rPr>
          <w:sz w:val="15"/>
        </w:rPr>
      </w:pPr>
    </w:p>
    <w:p w14:paraId="39CF07E7">
      <w:pPr>
        <w:pStyle w:val="7"/>
        <w:rPr>
          <w:sz w:val="15"/>
        </w:rPr>
      </w:pPr>
    </w:p>
    <w:p w14:paraId="1BEC3DE0">
      <w:pPr>
        <w:pStyle w:val="7"/>
        <w:rPr>
          <w:sz w:val="15"/>
        </w:rPr>
      </w:pPr>
    </w:p>
    <w:p w14:paraId="7A209246">
      <w:pPr>
        <w:pStyle w:val="7"/>
        <w:rPr>
          <w:sz w:val="15"/>
        </w:rPr>
      </w:pPr>
    </w:p>
    <w:p w14:paraId="357D11F2">
      <w:pPr>
        <w:pStyle w:val="7"/>
        <w:rPr>
          <w:sz w:val="15"/>
        </w:rPr>
      </w:pPr>
    </w:p>
    <w:p w14:paraId="4B609DDA">
      <w:pPr>
        <w:pStyle w:val="7"/>
        <w:rPr>
          <w:sz w:val="15"/>
        </w:rPr>
      </w:pPr>
    </w:p>
    <w:p w14:paraId="31FF8BBD">
      <w:pPr>
        <w:pStyle w:val="7"/>
        <w:spacing w:before="136"/>
        <w:rPr>
          <w:sz w:val="15"/>
        </w:rPr>
      </w:pPr>
    </w:p>
    <w:p w14:paraId="206809A2">
      <w:pPr>
        <w:tabs>
          <w:tab w:val="right" w:pos="5010"/>
        </w:tabs>
        <w:spacing w:before="0"/>
        <w:ind w:left="28" w:right="0" w:firstLine="0"/>
        <w:jc w:val="left"/>
        <w:rPr>
          <w:sz w:val="18"/>
        </w:rPr>
      </w:pPr>
      <w:r>
        <w:rPr>
          <w:color w:val="545454"/>
          <w:sz w:val="15"/>
        </w:rPr>
        <w:t xml:space="preserve">Yenepoya University | PROJECT </w:t>
      </w:r>
      <w:r>
        <w:rPr>
          <w:color w:val="545454"/>
          <w:spacing w:val="-4"/>
          <w:sz w:val="15"/>
        </w:rPr>
        <w:t>2026</w:t>
      </w:r>
      <w:r>
        <w:rPr>
          <w:color w:val="545454"/>
          <w:sz w:val="15"/>
        </w:rPr>
        <w:tab/>
      </w:r>
      <w:r>
        <w:rPr>
          <w:color w:val="545454"/>
          <w:spacing w:val="-10"/>
          <w:sz w:val="18"/>
        </w:rPr>
        <w:t>8</w:t>
      </w:r>
    </w:p>
    <w:sectPr>
      <w:pgSz w:w="11910" w:h="16840"/>
      <w:pgMar w:top="360" w:right="992" w:bottom="280" w:left="992"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892" w:hanging="384"/>
        <w:jc w:val="left"/>
      </w:pPr>
      <w:rPr>
        <w:rFonts w:hint="default" w:ascii="Arial MT" w:hAnsi="Arial MT" w:eastAsia="Arial MT" w:cs="Arial MT"/>
        <w:b w:val="0"/>
        <w:bCs w:val="0"/>
        <w:i w:val="0"/>
        <w:iCs w:val="0"/>
        <w:spacing w:val="0"/>
        <w:w w:val="100"/>
        <w:sz w:val="23"/>
        <w:szCs w:val="23"/>
        <w:lang w:val="en-US" w:eastAsia="en-US" w:bidi="ar-SA"/>
      </w:rPr>
    </w:lvl>
    <w:lvl w:ilvl="1" w:tentative="0">
      <w:start w:val="0"/>
      <w:numFmt w:val="bullet"/>
      <w:lvlText w:val="•"/>
      <w:lvlJc w:val="left"/>
      <w:pPr>
        <w:ind w:left="1802" w:hanging="384"/>
      </w:pPr>
      <w:rPr>
        <w:rFonts w:hint="default"/>
        <w:lang w:val="en-US" w:eastAsia="en-US" w:bidi="ar-SA"/>
      </w:rPr>
    </w:lvl>
    <w:lvl w:ilvl="2" w:tentative="0">
      <w:start w:val="0"/>
      <w:numFmt w:val="bullet"/>
      <w:lvlText w:val="•"/>
      <w:lvlJc w:val="left"/>
      <w:pPr>
        <w:ind w:left="2704" w:hanging="384"/>
      </w:pPr>
      <w:rPr>
        <w:rFonts w:hint="default"/>
        <w:lang w:val="en-US" w:eastAsia="en-US" w:bidi="ar-SA"/>
      </w:rPr>
    </w:lvl>
    <w:lvl w:ilvl="3" w:tentative="0">
      <w:start w:val="0"/>
      <w:numFmt w:val="bullet"/>
      <w:lvlText w:val="•"/>
      <w:lvlJc w:val="left"/>
      <w:pPr>
        <w:ind w:left="3606" w:hanging="384"/>
      </w:pPr>
      <w:rPr>
        <w:rFonts w:hint="default"/>
        <w:lang w:val="en-US" w:eastAsia="en-US" w:bidi="ar-SA"/>
      </w:rPr>
    </w:lvl>
    <w:lvl w:ilvl="4" w:tentative="0">
      <w:start w:val="0"/>
      <w:numFmt w:val="bullet"/>
      <w:lvlText w:val="•"/>
      <w:lvlJc w:val="left"/>
      <w:pPr>
        <w:ind w:left="4508" w:hanging="384"/>
      </w:pPr>
      <w:rPr>
        <w:rFonts w:hint="default"/>
        <w:lang w:val="en-US" w:eastAsia="en-US" w:bidi="ar-SA"/>
      </w:rPr>
    </w:lvl>
    <w:lvl w:ilvl="5" w:tentative="0">
      <w:start w:val="0"/>
      <w:numFmt w:val="bullet"/>
      <w:lvlText w:val="•"/>
      <w:lvlJc w:val="left"/>
      <w:pPr>
        <w:ind w:left="5410" w:hanging="384"/>
      </w:pPr>
      <w:rPr>
        <w:rFonts w:hint="default"/>
        <w:lang w:val="en-US" w:eastAsia="en-US" w:bidi="ar-SA"/>
      </w:rPr>
    </w:lvl>
    <w:lvl w:ilvl="6" w:tentative="0">
      <w:start w:val="0"/>
      <w:numFmt w:val="bullet"/>
      <w:lvlText w:val="•"/>
      <w:lvlJc w:val="left"/>
      <w:pPr>
        <w:ind w:left="6312" w:hanging="384"/>
      </w:pPr>
      <w:rPr>
        <w:rFonts w:hint="default"/>
        <w:lang w:val="en-US" w:eastAsia="en-US" w:bidi="ar-SA"/>
      </w:rPr>
    </w:lvl>
    <w:lvl w:ilvl="7" w:tentative="0">
      <w:start w:val="0"/>
      <w:numFmt w:val="bullet"/>
      <w:lvlText w:val="•"/>
      <w:lvlJc w:val="left"/>
      <w:pPr>
        <w:ind w:left="7215" w:hanging="384"/>
      </w:pPr>
      <w:rPr>
        <w:rFonts w:hint="default"/>
        <w:lang w:val="en-US" w:eastAsia="en-US" w:bidi="ar-SA"/>
      </w:rPr>
    </w:lvl>
    <w:lvl w:ilvl="8" w:tentative="0">
      <w:start w:val="0"/>
      <w:numFmt w:val="bullet"/>
      <w:lvlText w:val="•"/>
      <w:lvlJc w:val="left"/>
      <w:pPr>
        <w:ind w:left="8117" w:hanging="384"/>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637" w:hanging="490"/>
        <w:jc w:val="left"/>
      </w:pPr>
      <w:rPr>
        <w:rFonts w:hint="default" w:ascii="Arial" w:hAnsi="Arial" w:eastAsia="Arial" w:cs="Arial"/>
        <w:b/>
        <w:bCs/>
        <w:i w:val="0"/>
        <w:iCs w:val="0"/>
        <w:spacing w:val="0"/>
        <w:w w:val="100"/>
        <w:sz w:val="44"/>
        <w:szCs w:val="44"/>
        <w:lang w:val="en-US" w:eastAsia="en-US" w:bidi="ar-SA"/>
      </w:rPr>
    </w:lvl>
    <w:lvl w:ilvl="1" w:tentative="0">
      <w:start w:val="1"/>
      <w:numFmt w:val="decimal"/>
      <w:lvlText w:val="%1.%2"/>
      <w:lvlJc w:val="left"/>
      <w:pPr>
        <w:ind w:left="548" w:hanging="401"/>
        <w:jc w:val="left"/>
      </w:pPr>
      <w:rPr>
        <w:rFonts w:hint="default" w:ascii="Arial" w:hAnsi="Arial" w:eastAsia="Arial" w:cs="Arial"/>
        <w:b/>
        <w:bCs/>
        <w:i w:val="0"/>
        <w:iCs w:val="0"/>
        <w:spacing w:val="0"/>
        <w:w w:val="100"/>
        <w:sz w:val="24"/>
        <w:szCs w:val="24"/>
        <w:lang w:val="en-US" w:eastAsia="en-US" w:bidi="ar-SA"/>
      </w:rPr>
    </w:lvl>
    <w:lvl w:ilvl="2" w:tentative="0">
      <w:start w:val="0"/>
      <w:numFmt w:val="bullet"/>
      <w:lvlText w:val="•"/>
      <w:lvlJc w:val="left"/>
      <w:pPr>
        <w:ind w:left="508" w:hanging="341"/>
      </w:pPr>
      <w:rPr>
        <w:rFonts w:hint="default" w:ascii="Arial MT" w:hAnsi="Arial MT" w:eastAsia="Arial MT" w:cs="Arial MT"/>
        <w:b w:val="0"/>
        <w:bCs w:val="0"/>
        <w:i w:val="0"/>
        <w:iCs w:val="0"/>
        <w:spacing w:val="0"/>
        <w:w w:val="100"/>
        <w:sz w:val="23"/>
        <w:szCs w:val="23"/>
        <w:lang w:val="en-US" w:eastAsia="en-US" w:bidi="ar-SA"/>
      </w:rPr>
    </w:lvl>
    <w:lvl w:ilvl="3" w:tentative="0">
      <w:start w:val="0"/>
      <w:numFmt w:val="bullet"/>
      <w:lvlText w:val="•"/>
      <w:lvlJc w:val="left"/>
      <w:pPr>
        <w:ind w:left="1800" w:hanging="341"/>
      </w:pPr>
      <w:rPr>
        <w:rFonts w:hint="default"/>
        <w:lang w:val="en-US" w:eastAsia="en-US" w:bidi="ar-SA"/>
      </w:rPr>
    </w:lvl>
    <w:lvl w:ilvl="4" w:tentative="0">
      <w:start w:val="0"/>
      <w:numFmt w:val="bullet"/>
      <w:lvlText w:val="•"/>
      <w:lvlJc w:val="left"/>
      <w:pPr>
        <w:ind w:left="2960" w:hanging="341"/>
      </w:pPr>
      <w:rPr>
        <w:rFonts w:hint="default"/>
        <w:lang w:val="en-US" w:eastAsia="en-US" w:bidi="ar-SA"/>
      </w:rPr>
    </w:lvl>
    <w:lvl w:ilvl="5" w:tentative="0">
      <w:start w:val="0"/>
      <w:numFmt w:val="bullet"/>
      <w:lvlText w:val="•"/>
      <w:lvlJc w:val="left"/>
      <w:pPr>
        <w:ind w:left="4120" w:hanging="341"/>
      </w:pPr>
      <w:rPr>
        <w:rFonts w:hint="default"/>
        <w:lang w:val="en-US" w:eastAsia="en-US" w:bidi="ar-SA"/>
      </w:rPr>
    </w:lvl>
    <w:lvl w:ilvl="6" w:tentative="0">
      <w:start w:val="0"/>
      <w:numFmt w:val="bullet"/>
      <w:lvlText w:val="•"/>
      <w:lvlJc w:val="left"/>
      <w:pPr>
        <w:ind w:left="5280" w:hanging="341"/>
      </w:pPr>
      <w:rPr>
        <w:rFonts w:hint="default"/>
        <w:lang w:val="en-US" w:eastAsia="en-US" w:bidi="ar-SA"/>
      </w:rPr>
    </w:lvl>
    <w:lvl w:ilvl="7" w:tentative="0">
      <w:start w:val="0"/>
      <w:numFmt w:val="bullet"/>
      <w:lvlText w:val="•"/>
      <w:lvlJc w:val="left"/>
      <w:pPr>
        <w:ind w:left="6440" w:hanging="341"/>
      </w:pPr>
      <w:rPr>
        <w:rFonts w:hint="default"/>
        <w:lang w:val="en-US" w:eastAsia="en-US" w:bidi="ar-SA"/>
      </w:rPr>
    </w:lvl>
    <w:lvl w:ilvl="8" w:tentative="0">
      <w:start w:val="0"/>
      <w:numFmt w:val="bullet"/>
      <w:lvlText w:val="•"/>
      <w:lvlJc w:val="left"/>
      <w:pPr>
        <w:ind w:left="7601" w:hanging="341"/>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415" w:hanging="267"/>
        <w:jc w:val="left"/>
      </w:pPr>
      <w:rPr>
        <w:rFonts w:hint="default" w:ascii="Arial" w:hAnsi="Arial" w:eastAsia="Arial" w:cs="Arial"/>
        <w:b/>
        <w:bCs/>
        <w:i w:val="0"/>
        <w:iCs w:val="0"/>
        <w:spacing w:val="0"/>
        <w:w w:val="100"/>
        <w:sz w:val="24"/>
        <w:szCs w:val="24"/>
        <w:lang w:val="en-US" w:eastAsia="en-US" w:bidi="ar-SA"/>
      </w:rPr>
    </w:lvl>
    <w:lvl w:ilvl="1" w:tentative="0">
      <w:start w:val="0"/>
      <w:numFmt w:val="bullet"/>
      <w:lvlText w:val="•"/>
      <w:lvlJc w:val="left"/>
      <w:pPr>
        <w:ind w:left="716" w:hanging="209"/>
      </w:pPr>
      <w:rPr>
        <w:rFonts w:hint="default" w:ascii="Arial MT" w:hAnsi="Arial MT" w:eastAsia="Arial MT" w:cs="Arial MT"/>
        <w:b w:val="0"/>
        <w:bCs w:val="0"/>
        <w:i w:val="0"/>
        <w:iCs w:val="0"/>
        <w:spacing w:val="0"/>
        <w:w w:val="100"/>
        <w:sz w:val="23"/>
        <w:szCs w:val="23"/>
        <w:lang w:val="en-US" w:eastAsia="en-US" w:bidi="ar-SA"/>
      </w:rPr>
    </w:lvl>
    <w:lvl w:ilvl="2" w:tentative="0">
      <w:start w:val="0"/>
      <w:numFmt w:val="bullet"/>
      <w:lvlText w:val="•"/>
      <w:lvlJc w:val="left"/>
      <w:pPr>
        <w:ind w:left="1742" w:hanging="209"/>
      </w:pPr>
      <w:rPr>
        <w:rFonts w:hint="default"/>
        <w:lang w:val="en-US" w:eastAsia="en-US" w:bidi="ar-SA"/>
      </w:rPr>
    </w:lvl>
    <w:lvl w:ilvl="3" w:tentative="0">
      <w:start w:val="0"/>
      <w:numFmt w:val="bullet"/>
      <w:lvlText w:val="•"/>
      <w:lvlJc w:val="left"/>
      <w:pPr>
        <w:ind w:left="2764" w:hanging="209"/>
      </w:pPr>
      <w:rPr>
        <w:rFonts w:hint="default"/>
        <w:lang w:val="en-US" w:eastAsia="en-US" w:bidi="ar-SA"/>
      </w:rPr>
    </w:lvl>
    <w:lvl w:ilvl="4" w:tentative="0">
      <w:start w:val="0"/>
      <w:numFmt w:val="bullet"/>
      <w:lvlText w:val="•"/>
      <w:lvlJc w:val="left"/>
      <w:pPr>
        <w:ind w:left="3787" w:hanging="209"/>
      </w:pPr>
      <w:rPr>
        <w:rFonts w:hint="default"/>
        <w:lang w:val="en-US" w:eastAsia="en-US" w:bidi="ar-SA"/>
      </w:rPr>
    </w:lvl>
    <w:lvl w:ilvl="5" w:tentative="0">
      <w:start w:val="0"/>
      <w:numFmt w:val="bullet"/>
      <w:lvlText w:val="•"/>
      <w:lvlJc w:val="left"/>
      <w:pPr>
        <w:ind w:left="4809" w:hanging="209"/>
      </w:pPr>
      <w:rPr>
        <w:rFonts w:hint="default"/>
        <w:lang w:val="en-US" w:eastAsia="en-US" w:bidi="ar-SA"/>
      </w:rPr>
    </w:lvl>
    <w:lvl w:ilvl="6" w:tentative="0">
      <w:start w:val="0"/>
      <w:numFmt w:val="bullet"/>
      <w:lvlText w:val="•"/>
      <w:lvlJc w:val="left"/>
      <w:pPr>
        <w:ind w:left="5831" w:hanging="209"/>
      </w:pPr>
      <w:rPr>
        <w:rFonts w:hint="default"/>
        <w:lang w:val="en-US" w:eastAsia="en-US" w:bidi="ar-SA"/>
      </w:rPr>
    </w:lvl>
    <w:lvl w:ilvl="7" w:tentative="0">
      <w:start w:val="0"/>
      <w:numFmt w:val="bullet"/>
      <w:lvlText w:val="•"/>
      <w:lvlJc w:val="left"/>
      <w:pPr>
        <w:ind w:left="6854" w:hanging="209"/>
      </w:pPr>
      <w:rPr>
        <w:rFonts w:hint="default"/>
        <w:lang w:val="en-US" w:eastAsia="en-US" w:bidi="ar-SA"/>
      </w:rPr>
    </w:lvl>
    <w:lvl w:ilvl="8" w:tentative="0">
      <w:start w:val="0"/>
      <w:numFmt w:val="bullet"/>
      <w:lvlText w:val="•"/>
      <w:lvlJc w:val="left"/>
      <w:pPr>
        <w:ind w:left="7876" w:hanging="209"/>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A810C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637" w:hanging="489"/>
      <w:outlineLvl w:val="1"/>
    </w:pPr>
    <w:rPr>
      <w:rFonts w:ascii="Arial" w:hAnsi="Arial" w:eastAsia="Arial" w:cs="Arial"/>
      <w:b/>
      <w:bCs/>
      <w:sz w:val="44"/>
      <w:szCs w:val="44"/>
      <w:lang w:val="en-US" w:eastAsia="en-US" w:bidi="ar-SA"/>
    </w:rPr>
  </w:style>
  <w:style w:type="paragraph" w:styleId="3">
    <w:name w:val="heading 2"/>
    <w:basedOn w:val="1"/>
    <w:qFormat/>
    <w:uiPriority w:val="1"/>
    <w:pPr>
      <w:spacing w:before="68"/>
      <w:ind w:left="7908"/>
      <w:outlineLvl w:val="2"/>
    </w:pPr>
    <w:rPr>
      <w:rFonts w:ascii="Arial" w:hAnsi="Arial" w:eastAsia="Arial" w:cs="Arial"/>
      <w:b/>
      <w:bCs/>
      <w:sz w:val="28"/>
      <w:szCs w:val="28"/>
      <w:u w:val="single" w:color="000000"/>
      <w:lang w:val="en-US" w:eastAsia="en-US" w:bidi="ar-SA"/>
    </w:rPr>
  </w:style>
  <w:style w:type="paragraph" w:styleId="4">
    <w:name w:val="heading 3"/>
    <w:basedOn w:val="1"/>
    <w:qFormat/>
    <w:uiPriority w:val="1"/>
    <w:pPr>
      <w:ind w:left="548" w:hanging="400"/>
      <w:outlineLvl w:val="3"/>
    </w:pPr>
    <w:rPr>
      <w:rFonts w:ascii="Arial" w:hAnsi="Arial" w:eastAsia="Arial" w:cs="Arial"/>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3"/>
      <w:szCs w:val="23"/>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548" w:hanging="400"/>
    </w:pPr>
    <w:rPr>
      <w:rFonts w:ascii="Arial MT" w:hAnsi="Arial MT" w:eastAsia="Arial MT" w:cs="Arial MT"/>
      <w:lang w:val="en-US" w:eastAsia="en-US" w:bidi="ar-SA"/>
    </w:rPr>
  </w:style>
  <w:style w:type="paragraph" w:customStyle="1" w:styleId="10">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618</Words>
  <Characters>3578</Characters>
  <TotalTime>0</TotalTime>
  <ScaleCrop>false</ScaleCrop>
  <LinksUpToDate>false</LinksUpToDate>
  <CharactersWithSpaces>4078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2026-04-28T04:45:00Z</dcterms:created>
  <dc:creator>Namruth V I</dc:creator>
  <cp:lastModifiedBy>Admin</cp:lastModifiedBy>
  <dcterms:modified xsi:type="dcterms:W3CDTF">2026-04-28T19:38:20Z</dcterms:modified>
  <dc:subject>(unspecified)</dc:subject>
  <dc:title>LLD – Secure E2E Encryption for Retail Cloud Applications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(unspecified)</vt:lpwstr>
  </property>
  <property fmtid="{D5CDD505-2E9C-101B-9397-08002B2CF9AE}" pid="4" name="LastSaved">
    <vt:filetime>2026-04-28T00:00:00Z</vt:filetime>
  </property>
  <property fmtid="{D5CDD505-2E9C-101B-9397-08002B2CF9AE}" pid="5" name="Producer">
    <vt:lpwstr>ReportLab PDF Library - (opensource)</vt:lpwstr>
  </property>
  <property fmtid="{D5CDD505-2E9C-101B-9397-08002B2CF9AE}" pid="6" name="KSOTemplateDocerSaveRecord">
    <vt:lpwstr>eyJoZGlkIjoiYjcxNTc5MjZiYjc4MzRkOGJiZTIzNjM0YTEzN2NjYjIifQ==</vt:lpwstr>
  </property>
  <property fmtid="{D5CDD505-2E9C-101B-9397-08002B2CF9AE}" pid="7" name="KSOProductBuildVer">
    <vt:lpwstr>1033-12.1.0.25862</vt:lpwstr>
  </property>
  <property fmtid="{D5CDD505-2E9C-101B-9397-08002B2CF9AE}" pid="8" name="ICV">
    <vt:lpwstr>5F4C8703BD5E437297F6216655F89B7B_12</vt:lpwstr>
  </property>
</Properties>
</file>